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Style415"/>
        <w:tblW w:w="1049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432" w:type="dxa"/>
          <w:right w:w="0" w:type="dxa"/>
        </w:tblCellMar>
      </w:tblPr>
      <w:tblGrid>
        <w:gridCol w:w="5004"/>
        <w:gridCol w:w="5491"/>
      </w:tblGrid>
      <w:tr w14:paraId="775E234D">
        <w:tblPrEx>
          <w:tblW w:w="1049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0" w:type="dxa"/>
            <w:bottom w:w="432" w:type="dxa"/>
            <w:right w:w="0" w:type="dxa"/>
          </w:tblCellMar>
        </w:tblPrEx>
        <w:tc>
          <w:tcPr>
            <w:tcW w:w="5004" w:type="dxa"/>
            <w:shd w:val="clear" w:color="auto" w:fill="FFFFFF" w:themeFill="background1"/>
            <w:tcMar>
              <w:top w:w="0" w:type="dxa"/>
              <w:left w:w="0" w:type="dxa"/>
              <w:bottom w:w="432" w:type="dxa"/>
              <w:right w:w="0" w:type="dxa"/>
            </w:tcMar>
            <w:vAlign w:val="bottom"/>
          </w:tcPr>
          <w:p w14:paraId="00000002">
            <w:pPr>
              <w:pStyle w:val="Title"/>
              <w:ind w:firstLine="200" w:firstLineChars="50"/>
              <w:rPr>
                <w:b w:val="0"/>
                <w:color w:val="7030A0"/>
                <w:sz w:val="40"/>
                <w:szCs w:val="40"/>
              </w:rPr>
            </w:pPr>
            <w:r>
              <w:rPr>
                <w:rFonts w:ascii="Calibri" w:hAnsi="Calibri" w:cs="Calibri" w:hint="default"/>
                <w:b/>
                <w:color w:val="002060"/>
                <w:sz w:val="40"/>
                <w:szCs w:val="40"/>
              </w:rPr>
              <w:t>Bhagyalaxmi Hiregoudar</w:t>
            </w:r>
          </w:p>
        </w:tc>
        <w:tc>
          <w:tcPr>
            <w:tcW w:w="5491" w:type="dxa"/>
            <w:shd w:val="clear" w:color="auto" w:fill="FFFFFF" w:themeFill="background1"/>
            <w:tcMar>
              <w:top w:w="0" w:type="dxa"/>
              <w:left w:w="0" w:type="dxa"/>
              <w:bottom w:w="432" w:type="dxa"/>
              <w:right w:w="0" w:type="dxa"/>
            </w:tcMar>
            <w:vAlign w:val="bottom"/>
          </w:tcPr>
          <w:p w14:paraId="00000003">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40" w:after="0" w:line="240" w:lineRule="auto"/>
              <w:ind w:left="0" w:right="0" w:firstLine="0"/>
              <w:jc w:val="both"/>
              <w:rPr>
                <w:rFonts w:ascii="Calibri" w:eastAsia="Calibri" w:hAnsi="Calibri" w:cs="Calibri"/>
                <w:b/>
                <w:i w:val="0"/>
                <w:smallCaps w:val="0"/>
                <w:strike w:val="0"/>
                <w:color w:val="595959"/>
                <w:sz w:val="22"/>
                <w:szCs w:val="22"/>
                <w:u w:val="none"/>
                <w:shd w:val="clear" w:color="auto" w:fill="auto"/>
                <w:vertAlign w:val="baseline"/>
              </w:rPr>
            </w:pPr>
          </w:p>
          <w:p w14:paraId="00000004">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hAnsi="Calibri" w:cs="Calibri"/>
                <w:b/>
                <w:i w:val="0"/>
                <w:smallCaps w:val="0"/>
                <w:strike w:val="0"/>
                <w:color w:val="595959"/>
                <w:sz w:val="24"/>
                <w:szCs w:val="24"/>
                <w:u w:val="none"/>
                <w:shd w:val="clear" w:color="auto" w:fill="auto"/>
                <w:vertAlign w:val="baseline"/>
              </w:rPr>
            </w:pPr>
            <w:bookmarkStart w:id="0" w:name="_heading=h.gjdgxs" w:colFirst="0" w:colLast="0"/>
            <w:bookmarkEnd w:id="0"/>
            <w:r>
              <w:rPr>
                <w:rFonts w:ascii="Calibri" w:eastAsia="Calibri" w:hAnsi="Calibri" w:cs="Calibri"/>
                <w:b/>
                <w:i w:val="0"/>
                <w:smallCaps w:val="0"/>
                <w:strike w:val="0"/>
                <w:color w:val="595959"/>
                <w:sz w:val="24"/>
                <w:szCs w:val="24"/>
                <w:u w:val="none"/>
                <w:shd w:val="clear" w:color="auto" w:fill="auto"/>
                <w:vertAlign w:val="baseline"/>
                <w:rtl w:val="0"/>
              </w:rPr>
              <w:t>Email</w:t>
            </w:r>
            <w:r>
              <w:rPr>
                <w:rFonts w:ascii="Calibri" w:eastAsia="Calibri" w:hAnsi="Calibri" w:cs="Calibri" w:hint="default"/>
                <w:b/>
                <w:i w:val="0"/>
                <w:smallCaps w:val="0"/>
                <w:strike w:val="0"/>
                <w:color w:val="595959"/>
                <w:sz w:val="24"/>
                <w:szCs w:val="24"/>
                <w:u w:val="none"/>
                <w:shd w:val="clear" w:color="auto" w:fill="auto"/>
                <w:vertAlign w:val="baseline"/>
                <w:rtl w:val="0"/>
                <w:lang w:val="en-GB"/>
              </w:rPr>
              <w:t xml:space="preserve"> </w:t>
            </w:r>
            <w:r>
              <w:rPr>
                <w:rFonts w:ascii="Calibri" w:eastAsia="Calibri" w:hAnsi="Calibri" w:cs="Calibri"/>
                <w:b/>
                <w:i w:val="0"/>
                <w:smallCaps w:val="0"/>
                <w:strike w:val="0"/>
                <w:color w:val="595959"/>
                <w:sz w:val="24"/>
                <w:szCs w:val="24"/>
                <w:u w:val="none"/>
                <w:shd w:val="clear" w:color="auto" w:fill="auto"/>
                <w:vertAlign w:val="baseline"/>
                <w:rtl w:val="0"/>
              </w:rPr>
              <w:t>:</w:t>
            </w:r>
            <w:r>
              <w:rPr>
                <w:rFonts w:ascii="Calibri" w:eastAsia="Calibri" w:hAnsi="Calibri" w:cs="Calibri" w:hint="default"/>
                <w:b/>
                <w:i w:val="0"/>
                <w:smallCaps w:val="0"/>
                <w:strike w:val="0"/>
                <w:color w:val="595959"/>
                <w:sz w:val="24"/>
                <w:szCs w:val="24"/>
                <w:u w:val="none"/>
                <w:shd w:val="clear" w:color="auto" w:fill="auto"/>
                <w:vertAlign w:val="baseline"/>
                <w:rtl w:val="0"/>
                <w:lang w:val="en-GB"/>
              </w:rPr>
              <w:t xml:space="preserve"> g</w:t>
            </w:r>
            <w:bookmarkStart w:id="1" w:name="_GoBack"/>
            <w:bookmarkEnd w:id="1"/>
            <w:r>
              <w:rPr>
                <w:rFonts w:ascii="Calibri" w:eastAsia="Calibri" w:hAnsi="Calibri" w:hint="default"/>
                <w:b/>
                <w:i w:val="0"/>
                <w:smallCaps w:val="0"/>
                <w:strike w:val="0"/>
                <w:color w:val="595959"/>
                <w:sz w:val="24"/>
                <w:szCs w:val="24"/>
                <w:u w:val="none"/>
                <w:shd w:val="clear" w:color="auto" w:fill="auto"/>
                <w:vertAlign w:val="baseline"/>
                <w:rtl w:val="0"/>
                <w:lang w:val="en-GB"/>
              </w:rPr>
              <w:t>oforbhagya@gmail.com</w:t>
            </w:r>
          </w:p>
          <w:p w14:paraId="00000005">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hAnsi="Calibri" w:cs="Calibri"/>
                <w:b/>
                <w:i w:val="0"/>
                <w:smallCaps w:val="0"/>
                <w:strike w:val="0"/>
                <w:color w:val="595959"/>
                <w:sz w:val="24"/>
                <w:szCs w:val="24"/>
                <w:u w:val="none"/>
                <w:shd w:val="clear" w:color="auto" w:fill="auto"/>
                <w:vertAlign w:val="baseline"/>
              </w:rPr>
            </w:pPr>
          </w:p>
          <w:p w14:paraId="00000007">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hAnsi="Calibri" w:cs="Calibri" w:hint="default"/>
                <w:b w:val="0"/>
                <w:i w:val="0"/>
                <w:smallCaps w:val="0"/>
                <w:strike w:val="0"/>
                <w:color w:val="595959"/>
                <w:sz w:val="22"/>
                <w:szCs w:val="22"/>
                <w:u w:val="none"/>
                <w:shd w:val="clear" w:color="auto" w:fill="auto"/>
                <w:vertAlign w:val="baseline"/>
                <w:lang w:val="en-GB"/>
              </w:rPr>
            </w:pPr>
            <w:r>
              <w:rPr>
                <w:rFonts w:ascii="Calibri" w:eastAsia="Calibri" w:hAnsi="Calibri" w:cs="Calibri"/>
                <w:b/>
                <w:i w:val="0"/>
                <w:smallCaps w:val="0"/>
                <w:strike w:val="0"/>
                <w:color w:val="595959"/>
                <w:sz w:val="24"/>
                <w:szCs w:val="24"/>
                <w:u w:val="none"/>
                <w:shd w:val="clear" w:color="auto" w:fill="auto"/>
                <w:vertAlign w:val="baseline"/>
                <w:rtl w:val="0"/>
              </w:rPr>
              <w:t>Mobile</w:t>
            </w:r>
            <w:r>
              <w:rPr>
                <w:rFonts w:ascii="Calibri" w:eastAsia="Calibri" w:hAnsi="Calibri" w:cs="Calibri" w:hint="default"/>
                <w:b/>
                <w:i w:val="0"/>
                <w:smallCaps w:val="0"/>
                <w:strike w:val="0"/>
                <w:color w:val="595959"/>
                <w:sz w:val="24"/>
                <w:szCs w:val="24"/>
                <w:u w:val="none"/>
                <w:shd w:val="clear" w:color="auto" w:fill="auto"/>
                <w:vertAlign w:val="baseline"/>
                <w:rtl w:val="0"/>
                <w:lang w:val="en-GB"/>
              </w:rPr>
              <w:t xml:space="preserve"> </w:t>
            </w:r>
            <w:r>
              <w:rPr>
                <w:rFonts w:ascii="Calibri" w:eastAsia="Calibri" w:hAnsi="Calibri" w:cs="Calibri"/>
                <w:b/>
                <w:i w:val="0"/>
                <w:smallCaps w:val="0"/>
                <w:strike w:val="0"/>
                <w:color w:val="595959"/>
                <w:sz w:val="24"/>
                <w:szCs w:val="24"/>
                <w:u w:val="none"/>
                <w:shd w:val="clear" w:color="auto" w:fill="auto"/>
                <w:vertAlign w:val="baseline"/>
                <w:rtl w:val="0"/>
              </w:rPr>
              <w:t>:</w:t>
            </w:r>
            <w:r>
              <w:rPr>
                <w:rFonts w:ascii="Calibri" w:eastAsia="Calibri" w:hAnsi="Calibri" w:cs="Calibri" w:hint="default"/>
                <w:b/>
                <w:i w:val="0"/>
                <w:smallCaps w:val="0"/>
                <w:strike w:val="0"/>
                <w:color w:val="595959"/>
                <w:sz w:val="24"/>
                <w:szCs w:val="24"/>
                <w:u w:val="none"/>
                <w:shd w:val="clear" w:color="auto" w:fill="auto"/>
                <w:vertAlign w:val="baseline"/>
                <w:rtl w:val="0"/>
                <w:lang w:val="en-GB"/>
              </w:rPr>
              <w:t xml:space="preserve"> 9740566107 </w:t>
            </w:r>
          </w:p>
        </w:tc>
      </w:tr>
    </w:tbl>
    <w:p w14:paraId="1A2F93CB">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Result-oriented Java Developer with 5 years experience in software development using Java, Spring Framework, Hibernate, JSP, and modern frontend technologies like React.js and JavaScript. Proficient in database design, asynchronous messaging with Kafka, and containerized deployments using Kubernetes. Strong problem-solving skills with proven ability to develop secure, performant, and user-friendly applications.</w:t>
      </w:r>
    </w:p>
    <w:p w14:paraId="72AA7BBE">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Having experience of coding using Spring Framework in Spring,Spring boot,Micro</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s</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ervices and Hibernate,JPA.</w:t>
      </w:r>
    </w:p>
    <w:p w14:paraId="6DAA5E6E">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Having knowledge of front-end technologies like HTML,CSS,React JS,Angular,Node JS,Java</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s</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cript.</w:t>
      </w:r>
    </w:p>
    <w:p w14:paraId="54E68E2C">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 xml:space="preserve">Have good knowledge of web-based solutions using Spring, JPA, </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Servlets</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 JDBC.</w:t>
      </w:r>
    </w:p>
    <w:p w14:paraId="479FC60F">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Good experience of Kubernetes and Kafka.</w:t>
      </w:r>
    </w:p>
    <w:p w14:paraId="3EDF8E18">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Having hands-on experience in Collection, exception Handling.</w:t>
      </w:r>
    </w:p>
    <w:p w14:paraId="1A2CF430">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Experience in Object Oriented Analysis and Design.</w:t>
      </w:r>
    </w:p>
    <w:p w14:paraId="3684ACC8">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Having experience with Eclipse,IntelliJ for developing software applications.</w:t>
      </w:r>
    </w:p>
    <w:p w14:paraId="3B8B396A">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Good experience in AWS technology.</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 xml:space="preserve"> </w:t>
      </w:r>
    </w:p>
    <w:p w14:paraId="367C9A9B">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 xml:space="preserve">Good </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experience in  Maven, GIT, JUnit.</w:t>
      </w:r>
    </w:p>
    <w:p w14:paraId="425212E4">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Having good experience in SQL</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 xml:space="preserve"> and PostgreSQL </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databases.</w:t>
      </w:r>
    </w:p>
    <w:p w14:paraId="4E7EBAA9">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Having experience in web servers and application servers like Tomcat,web sphere.</w:t>
      </w:r>
    </w:p>
    <w:p w14:paraId="76DB689A">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Flexible and versatile to adopt any new environment and work on any project.</w:t>
      </w:r>
    </w:p>
    <w:p w14:paraId="4D641023">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Ability to learn new technologies in minimal time period.</w:t>
      </w:r>
    </w:p>
    <w:p w14:paraId="00000013">
      <w:pPr>
        <w:pStyle w:val="Heading1"/>
      </w:pPr>
      <w:r>
        <w:rPr>
          <w:rFonts w:ascii="Carlito" w:hAnsi="Carlito" w:cs="Carlito" w:hint="default"/>
          <w:rtl w:val="0"/>
        </w:rPr>
        <w:t>Skills</w:t>
      </w:r>
    </w:p>
    <w:tbl>
      <w:tblPr>
        <w:tblStyle w:val="Style416"/>
        <w:tblW w:w="9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685"/>
        <w:gridCol w:w="4685"/>
      </w:tblGrid>
      <w:tr w14:paraId="513D6D42">
        <w:tblPrEx>
          <w:tblW w:w="9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c>
          <w:tcPr>
            <w:tcW w:w="46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000001B">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Java,J2EE</w:t>
            </w:r>
          </w:p>
          <w:p w14:paraId="3D685C2D">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Spring,Spring boot,Microservices</w:t>
            </w:r>
          </w:p>
          <w:p w14:paraId="0927A4E4">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Hibernate,JPA</w:t>
            </w:r>
          </w:p>
          <w:p w14:paraId="181AEE54">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Eclipse,IntelliJ,Tomcat</w:t>
            </w:r>
          </w:p>
          <w:p w14:paraId="05A93D82">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Maven,Jenkins,Jira</w:t>
            </w:r>
          </w:p>
          <w:p w14:paraId="1E11497D">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Junit,Multithreading,Postman</w:t>
            </w:r>
          </w:p>
          <w:p w14:paraId="005C524F">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SonarQube,Collections,Algorithms</w:t>
            </w:r>
          </w:p>
        </w:tc>
        <w:tc>
          <w:tcPr>
            <w:tcW w:w="4685" w:type="dxa"/>
            <w:tcBorders>
              <w:top w:val="single" w:sz="4" w:space="0" w:color="000000"/>
              <w:left w:val="single" w:sz="4" w:space="0" w:color="000000"/>
              <w:bottom w:val="single" w:sz="4" w:space="0" w:color="000000"/>
              <w:right w:val="single" w:sz="4" w:space="0" w:color="000000"/>
            </w:tcBorders>
            <w:shd w:val="clear" w:color="auto" w:fill="auto"/>
            <w:tcMar>
              <w:top w:w="0" w:type="dxa"/>
              <w:left w:w="360" w:type="dxa"/>
              <w:bottom w:w="0" w:type="dxa"/>
              <w:right w:w="0" w:type="dxa"/>
            </w:tcMar>
          </w:tcPr>
          <w:p w14:paraId="00000022">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HTML,CSS,Javascript</w:t>
            </w:r>
          </w:p>
          <w:p w14:paraId="5EF9ACE0">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Angular,Node JS,React JS</w:t>
            </w:r>
          </w:p>
          <w:p w14:paraId="128D055B">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AWS</w:t>
            </w:r>
          </w:p>
          <w:p w14:paraId="294E0A31">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Rest API</w:t>
            </w:r>
          </w:p>
          <w:p w14:paraId="67281852">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GIT,Bit bucket</w:t>
            </w:r>
          </w:p>
          <w:p w14:paraId="5B206BF3">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Kafka,Kubernetes</w:t>
            </w:r>
          </w:p>
          <w:p w14:paraId="05C1DC4E">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SQL,PostgreSQL</w:t>
            </w:r>
          </w:p>
        </w:tc>
      </w:tr>
    </w:tbl>
    <w:p w14:paraId="00000023">
      <w:pPr>
        <w:pStyle w:val="Heading1"/>
        <w:rPr>
          <w:rFonts w:ascii="Carlito" w:hAnsi="Carlito" w:cs="Carlito" w:hint="default"/>
          <w:rtl w:val="0"/>
        </w:rPr>
      </w:pPr>
      <w:r>
        <w:rPr>
          <w:rFonts w:ascii="Carlito" w:hAnsi="Carlito" w:cs="Carlito" w:hint="default"/>
          <w:rtl w:val="0"/>
        </w:rPr>
        <w:t>Experience</w:t>
      </w:r>
    </w:p>
    <w:p w14:paraId="00000024">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 xml:space="preserve">Working as a Software </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E</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 xml:space="preserve">ngineer in </w:t>
      </w:r>
      <w:r>
        <w:rPr>
          <w:rFonts w:ascii="Calibri" w:eastAsia="Calibri" w:hAnsi="Calibri" w:hint="default"/>
          <w:b/>
          <w:bCs/>
          <w:i w:val="0"/>
          <w:smallCaps w:val="0"/>
          <w:strike w:val="0"/>
          <w:color w:val="595959"/>
          <w:sz w:val="18"/>
          <w:szCs w:val="18"/>
          <w:u w:val="none"/>
          <w:shd w:val="clear" w:color="auto" w:fill="auto"/>
          <w:vertAlign w:val="baseline"/>
          <w:rtl w:val="0"/>
          <w:lang w:val="en-GB"/>
        </w:rPr>
        <w:t>NTT Data</w:t>
      </w: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 xml:space="preserve">, </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From</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 xml:space="preserve"> Nov 2021 to Till date.</w:t>
      </w:r>
    </w:p>
    <w:p w14:paraId="477737E9">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hint="default"/>
          <w:b w:val="0"/>
          <w:bCs w:val="0"/>
          <w:i w:val="0"/>
          <w:smallCaps w:val="0"/>
          <w:strike w:val="0"/>
          <w:color w:val="595959"/>
          <w:sz w:val="18"/>
          <w:szCs w:val="18"/>
          <w:u w:val="none"/>
          <w:shd w:val="clear" w:color="auto" w:fill="auto"/>
          <w:vertAlign w:val="baseline"/>
          <w:rtl w:val="0"/>
          <w:lang w:val="en-GB"/>
        </w:rPr>
        <w:t xml:space="preserve">Worked as an Associate Software Engineer in </w:t>
      </w:r>
      <w:r>
        <w:rPr>
          <w:rFonts w:ascii="Calibri" w:eastAsia="Calibri" w:hAnsi="Calibri" w:hint="default"/>
          <w:b/>
          <w:bCs/>
          <w:i w:val="0"/>
          <w:smallCaps w:val="0"/>
          <w:strike w:val="0"/>
          <w:color w:val="595959"/>
          <w:sz w:val="18"/>
          <w:szCs w:val="18"/>
          <w:u w:val="none"/>
          <w:shd w:val="clear" w:color="auto" w:fill="auto"/>
          <w:vertAlign w:val="baseline"/>
          <w:rtl w:val="0"/>
          <w:lang w:val="en-GB"/>
        </w:rPr>
        <w:t xml:space="preserve">Novigo Solutions, </w:t>
      </w:r>
      <w:r>
        <w:rPr>
          <w:rFonts w:ascii="Calibri" w:eastAsia="Calibri" w:hAnsi="Calibri" w:hint="default"/>
          <w:b w:val="0"/>
          <w:bCs w:val="0"/>
          <w:i w:val="0"/>
          <w:smallCaps w:val="0"/>
          <w:strike w:val="0"/>
          <w:color w:val="595959"/>
          <w:sz w:val="18"/>
          <w:szCs w:val="18"/>
          <w:u w:val="none"/>
          <w:shd w:val="clear" w:color="auto" w:fill="auto"/>
          <w:vertAlign w:val="baseline"/>
          <w:rtl w:val="0"/>
          <w:lang w:val="en-GB"/>
        </w:rPr>
        <w:t>from Aug 2020 to Oct 2021.</w:t>
      </w:r>
    </w:p>
    <w:p w14:paraId="00000027">
      <w:pPr>
        <w:pStyle w:val="Heading1"/>
        <w:rPr>
          <w:rFonts w:ascii="Carlito" w:hAnsi="Carlito" w:cs="Carlito" w:hint="default"/>
          <w:rtl w:val="0"/>
        </w:rPr>
      </w:pPr>
      <w:r>
        <w:rPr>
          <w:rFonts w:ascii="Carlito" w:hAnsi="Carlito" w:cs="Carlito" w:hint="default"/>
          <w:rtl w:val="0"/>
        </w:rPr>
        <w:t>Education</w:t>
      </w:r>
    </w:p>
    <w:p w14:paraId="00000028">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 xml:space="preserve">B.E </w:t>
      </w:r>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GB"/>
        </w:rPr>
        <w:t xml:space="preserve">from </w:t>
      </w: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BKIT Bhalki College,VTU.</w:t>
      </w:r>
    </w:p>
    <w:p w14:paraId="00000029">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360" w:right="0" w:hanging="360"/>
        <w:jc w:val="left"/>
        <w:rPr>
          <w:rFonts w:ascii="Calibri" w:eastAsia="Calibri" w:hAnsi="Calibri" w:cs="Calibri"/>
          <w:b/>
          <w:i w:val="0"/>
          <w:smallCaps w:val="0"/>
          <w:strike w:val="0"/>
          <w:color w:val="595959"/>
          <w:sz w:val="22"/>
          <w:szCs w:val="22"/>
          <w:u w:val="none"/>
          <w:shd w:val="clear" w:color="auto" w:fill="auto"/>
          <w:vertAlign w:val="baseline"/>
        </w:rPr>
      </w:pPr>
    </w:p>
    <w:p w14:paraId="0000002A">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360" w:right="0" w:hanging="360"/>
        <w:jc w:val="left"/>
        <w:rPr>
          <w:rFonts w:ascii="Carlito" w:hAnsi="Carlito" w:eastAsiaTheme="majorEastAsia" w:cs="Carlito" w:hint="default"/>
          <w:b/>
          <w:color w:val="262626" w:themeColor="text1" w:themeTint="D9"/>
          <w:sz w:val="36"/>
          <w:szCs w:val="32"/>
          <w:rtl w:val="0"/>
          <w:lang w:val="en-US" w:eastAsia="en-US" w:bidi="ar-SA"/>
          <w14:textFill>
            <w14:solidFill>
              <w14:schemeClr w14:val="tx1">
                <w14:lumMod w14:val="85000"/>
                <w14:lumOff w14:val="15000"/>
              </w14:schemeClr>
            </w14:solidFill>
          </w14:textFill>
        </w:rPr>
      </w:pPr>
      <w:r>
        <w:rPr>
          <w:rFonts w:ascii="Carlito" w:hAnsi="Carlito" w:eastAsiaTheme="majorEastAsia" w:cs="Carlito" w:hint="default"/>
          <w:b/>
          <w:color w:val="262626" w:themeColor="text1" w:themeTint="D9"/>
          <w:sz w:val="36"/>
          <w:szCs w:val="32"/>
          <w:rtl w:val="0"/>
          <w:lang w:val="en-US" w:eastAsia="en-US" w:bidi="ar-SA"/>
          <w14:textFill>
            <w14:solidFill>
              <w14:schemeClr w14:val="tx1">
                <w14:lumMod w14:val="85000"/>
                <w14:lumOff w14:val="15000"/>
              </w14:schemeClr>
            </w14:solidFill>
          </w14:textFill>
        </w:rPr>
        <w:t>Projects</w:t>
      </w:r>
    </w:p>
    <w:tbl>
      <w:tblPr>
        <w:tblStyle w:val="Style417"/>
        <w:tblW w:w="10350" w:type="dxa"/>
        <w:tblInd w:w="2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108" w:type="dxa"/>
          <w:bottom w:w="0" w:type="dxa"/>
          <w:right w:w="108" w:type="dxa"/>
        </w:tblCellMar>
      </w:tblPr>
      <w:tblGrid>
        <w:gridCol w:w="1625"/>
        <w:gridCol w:w="8725"/>
      </w:tblGrid>
      <w:tr w14:paraId="470F0071">
        <w:tblPrEx>
          <w:tblW w:w="10350" w:type="dxa"/>
          <w:tblInd w:w="2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108" w:type="dxa"/>
            <w:bottom w:w="0" w:type="dxa"/>
            <w:right w:w="108" w:type="dxa"/>
          </w:tblCellMar>
        </w:tblPrEx>
        <w:trPr>
          <w:trHeight w:val="233"/>
        </w:trPr>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2B">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 xml:space="preserve">3.Project  </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2C">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NetBank</w:t>
            </w:r>
          </w:p>
        </w:tc>
      </w:tr>
      <w:tr w14:paraId="51F07C24">
        <w:tblPrEx>
          <w:tblW w:w="10350" w:type="dxa"/>
          <w:tblInd w:w="213" w:type="dxa"/>
          <w:tblLayout w:type="fixed"/>
          <w:tblCellMar>
            <w:top w:w="0" w:type="dxa"/>
            <w:left w:w="108" w:type="dxa"/>
            <w:bottom w:w="0" w:type="dxa"/>
            <w:right w:w="108" w:type="dxa"/>
          </w:tblCellMar>
        </w:tblPrEx>
        <w:trPr>
          <w:trHeight w:val="90"/>
        </w:trPr>
        <w:tc>
          <w:tcPr>
            <w:tcW w:w="1625" w:type="dxa"/>
            <w:tcBorders>
              <w:left w:val="single" w:sz="4" w:space="0" w:color="000000"/>
              <w:bottom w:val="single" w:sz="4" w:space="0" w:color="000000"/>
            </w:tcBorders>
            <w:shd w:val="clear" w:color="auto" w:fill="auto"/>
            <w:tcMar>
              <w:top w:w="0" w:type="dxa"/>
              <w:left w:w="108" w:type="dxa"/>
              <w:bottom w:w="0" w:type="dxa"/>
              <w:right w:w="108" w:type="dxa"/>
            </w:tcMar>
            <w:vAlign w:val="top"/>
          </w:tcPr>
          <w:p w14:paraId="0000002D">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Client</w:t>
            </w:r>
          </w:p>
        </w:tc>
        <w:tc>
          <w:tcPr>
            <w:tcW w:w="8725"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2E">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HSBC – UK</w:t>
            </w:r>
          </w:p>
        </w:tc>
      </w:tr>
      <w:tr w14:paraId="0491848A">
        <w:tblPrEx>
          <w:tblW w:w="10350" w:type="dxa"/>
          <w:tblInd w:w="213" w:type="dxa"/>
          <w:tblLayout w:type="fixed"/>
          <w:tblCellMar>
            <w:top w:w="0" w:type="dxa"/>
            <w:left w:w="108" w:type="dxa"/>
            <w:bottom w:w="0" w:type="dxa"/>
            <w:right w:w="108" w:type="dxa"/>
          </w:tblCellMar>
        </w:tblPrEx>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31">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Duration</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32">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Jan 2024 to Till date.</w:t>
            </w:r>
          </w:p>
        </w:tc>
      </w:tr>
      <w:tr w14:paraId="08866EB3">
        <w:tblPrEx>
          <w:tblW w:w="10350" w:type="dxa"/>
          <w:tblInd w:w="213" w:type="dxa"/>
          <w:tblLayout w:type="fixed"/>
          <w:tblCellMar>
            <w:top w:w="0" w:type="dxa"/>
            <w:left w:w="108" w:type="dxa"/>
            <w:bottom w:w="0" w:type="dxa"/>
            <w:right w:w="108" w:type="dxa"/>
          </w:tblCellMar>
        </w:tblPrEx>
        <w:trPr>
          <w:trHeight w:val="923"/>
        </w:trPr>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10C6EB76">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p>
          <w:p w14:paraId="639EDAF0">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p>
          <w:p w14:paraId="0000003C">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Description</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41">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GB"/>
              </w:rPr>
              <w:t>NetBank is a secure and scalable online banking platform that enables customers to manage their bank accounts, transfer funds, apply for loans, and pay bills. It offers real-time account dashboards, multi-factor authentication, and robust transaction workflows. Customers can generate statements, download PDFs of transactions, and schedule future payments.</w:t>
            </w:r>
          </w:p>
        </w:tc>
      </w:tr>
      <w:tr w14:paraId="598525CB">
        <w:tblPrEx>
          <w:tblW w:w="10350" w:type="dxa"/>
          <w:tblInd w:w="213" w:type="dxa"/>
          <w:tblLayout w:type="fixed"/>
          <w:tblCellMar>
            <w:top w:w="0" w:type="dxa"/>
            <w:left w:w="108" w:type="dxa"/>
            <w:bottom w:w="0" w:type="dxa"/>
            <w:right w:w="108" w:type="dxa"/>
          </w:tblCellMar>
        </w:tblPrEx>
        <w:trPr>
          <w:trHeight w:val="923"/>
        </w:trPr>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7BE948DC">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p>
          <w:p w14:paraId="66A68E97">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p>
          <w:p w14:paraId="157B3B17">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p>
          <w:p w14:paraId="1BB8F2BC">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p>
          <w:p w14:paraId="00000047">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Responsibilities</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48D55193">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Implementing on Spring Boot and Microservices.</w:t>
            </w:r>
          </w:p>
          <w:p w14:paraId="3EC98FF3">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Work</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ing</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 xml:space="preserve"> as a </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 xml:space="preserve">java </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developer and coordinating with development to track the delivery of the module on time.</w:t>
            </w:r>
          </w:p>
          <w:p w14:paraId="331B1D9E">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Analyse requirements to define business objectives, Design implement and maintain applications that based on the requirement</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w:t>
            </w:r>
          </w:p>
          <w:p w14:paraId="02AEE9F8">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Testing the developed modules to make sure everything working fine and prepare the documentation of test results</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w:t>
            </w:r>
          </w:p>
          <w:p w14:paraId="7C9E10DC">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Getting the Requirements from the requirement analysis and Bug Tracking tool JIRA.</w:t>
            </w:r>
          </w:p>
          <w:p w14:paraId="75A43C80">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Implementing on Spring Data JPA and Restful web services</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w:t>
            </w:r>
          </w:p>
          <w:p w14:paraId="48ADE7B7">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Wrote JUnit test cases to ensure the reliability and accuracy of the system.</w:t>
            </w:r>
          </w:p>
          <w:p w14:paraId="358BE98C">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eastAsia="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eastAsia="en-US"/>
              </w:rPr>
              <w:t>Good experience in developing the single-page applications using Angular.</w:t>
            </w:r>
          </w:p>
          <w:p w14:paraId="1C69AED8">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eastAsia="en-US"/>
              </w:rPr>
              <w:t>Experience in developing highly interactive web applications utilizing Angular.</w:t>
            </w:r>
          </w:p>
          <w:p w14:paraId="4A2ECE5B">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Implementing written Service and Repository interface along with their implementations.</w:t>
            </w:r>
          </w:p>
          <w:p w14:paraId="5E667514">
            <w:pPr>
              <w:keepNext w:val="0"/>
              <w:keepLines w:val="0"/>
              <w:pageBreakBefore w:val="0"/>
              <w:widowControl/>
              <w:numPr>
                <w:ilvl w:val="0"/>
                <w:numId w:val="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420" w:right="0" w:hanging="420" w:leftChars="0" w:firstLine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Injected the Repository into service classes using Spring IOC pattern.</w:t>
            </w:r>
          </w:p>
        </w:tc>
      </w:tr>
      <w:tr w14:paraId="0661EC7C">
        <w:tblPrEx>
          <w:tblW w:w="10350" w:type="dxa"/>
          <w:tblInd w:w="213" w:type="dxa"/>
          <w:tblLayout w:type="fixed"/>
          <w:tblCellMar>
            <w:top w:w="0" w:type="dxa"/>
            <w:left w:w="108" w:type="dxa"/>
            <w:bottom w:w="0" w:type="dxa"/>
            <w:right w:w="108" w:type="dxa"/>
          </w:tblCellMar>
        </w:tblPrEx>
        <w:trPr>
          <w:trHeight w:val="423"/>
        </w:trPr>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51">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Technologies</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52">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Java,</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Spring,Spring boot,Microservices,JPA,Rest API,Angular,Node JS,AWS,IntelliJ,Tomcat,Maven,Jenkins,Jira,Mockito,Multithreading,PostgreSQL.</w:t>
            </w:r>
          </w:p>
        </w:tc>
      </w:tr>
    </w:tbl>
    <w:p w14:paraId="00000055">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360" w:right="0" w:hanging="360"/>
        <w:jc w:val="left"/>
        <w:rPr>
          <w:rFonts w:ascii="Calibri" w:eastAsia="Calibri" w:hAnsi="Calibri" w:cs="Calibri"/>
          <w:b/>
          <w:i w:val="0"/>
          <w:smallCaps w:val="0"/>
          <w:strike w:val="0"/>
          <w:color w:val="595959"/>
          <w:sz w:val="22"/>
          <w:szCs w:val="22"/>
          <w:u w:val="none"/>
          <w:shd w:val="clear" w:color="auto" w:fill="auto"/>
          <w:vertAlign w:val="baseline"/>
        </w:rPr>
      </w:pPr>
    </w:p>
    <w:tbl>
      <w:tblPr>
        <w:tblStyle w:val="Style418"/>
        <w:tblW w:w="10350" w:type="dxa"/>
        <w:tblInd w:w="2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108" w:type="dxa"/>
          <w:bottom w:w="0" w:type="dxa"/>
          <w:right w:w="108" w:type="dxa"/>
        </w:tblCellMar>
      </w:tblPr>
      <w:tblGrid>
        <w:gridCol w:w="1625"/>
        <w:gridCol w:w="8725"/>
      </w:tblGrid>
      <w:tr w14:paraId="05C7D4D6">
        <w:tblPrEx>
          <w:tblW w:w="10350" w:type="dxa"/>
          <w:tblInd w:w="2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108" w:type="dxa"/>
            <w:bottom w:w="0" w:type="dxa"/>
            <w:right w:w="108" w:type="dxa"/>
          </w:tblCellMar>
        </w:tblPrEx>
        <w:trPr>
          <w:trHeight w:val="218"/>
        </w:trPr>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56">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 xml:space="preserve">2.Project  </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57">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Walgreens.com</w:t>
            </w:r>
          </w:p>
        </w:tc>
      </w:tr>
      <w:tr w14:paraId="7F3B147A">
        <w:tblPrEx>
          <w:tblW w:w="10350" w:type="dxa"/>
          <w:tblInd w:w="213" w:type="dxa"/>
          <w:tblLayout w:type="fixed"/>
          <w:tblCellMar>
            <w:top w:w="0" w:type="dxa"/>
            <w:left w:w="108" w:type="dxa"/>
            <w:bottom w:w="0" w:type="dxa"/>
            <w:right w:w="108" w:type="dxa"/>
          </w:tblCellMar>
        </w:tblPrEx>
        <w:tc>
          <w:tcPr>
            <w:tcW w:w="1625" w:type="dxa"/>
            <w:tcBorders>
              <w:left w:val="single" w:sz="4" w:space="0" w:color="000000"/>
              <w:bottom w:val="single" w:sz="4" w:space="0" w:color="000000"/>
            </w:tcBorders>
            <w:shd w:val="clear" w:color="auto" w:fill="auto"/>
            <w:tcMar>
              <w:top w:w="0" w:type="dxa"/>
              <w:left w:w="108" w:type="dxa"/>
              <w:bottom w:w="0" w:type="dxa"/>
              <w:right w:w="108" w:type="dxa"/>
            </w:tcMar>
            <w:vAlign w:val="top"/>
          </w:tcPr>
          <w:p w14:paraId="00000058">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Client</w:t>
            </w:r>
          </w:p>
        </w:tc>
        <w:tc>
          <w:tcPr>
            <w:tcW w:w="8725"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59">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Walgreens Boots Alliance</w:t>
            </w: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 </w:t>
            </w:r>
          </w:p>
        </w:tc>
      </w:tr>
      <w:tr w14:paraId="0D20C362">
        <w:tblPrEx>
          <w:tblW w:w="10350" w:type="dxa"/>
          <w:tblInd w:w="213" w:type="dxa"/>
          <w:tblLayout w:type="fixed"/>
          <w:tblCellMar>
            <w:top w:w="0" w:type="dxa"/>
            <w:left w:w="108" w:type="dxa"/>
            <w:bottom w:w="0" w:type="dxa"/>
            <w:right w:w="108" w:type="dxa"/>
          </w:tblCellMar>
        </w:tblPrEx>
        <w:trPr>
          <w:trHeight w:val="178"/>
        </w:trPr>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5C">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Duration</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5D">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Nov 2021 to Dec 2023</w:t>
            </w:r>
          </w:p>
        </w:tc>
      </w:tr>
      <w:tr w14:paraId="2CFC8B5C">
        <w:tblPrEx>
          <w:tblW w:w="10350" w:type="dxa"/>
          <w:tblInd w:w="213" w:type="dxa"/>
          <w:tblLayout w:type="fixed"/>
          <w:tblCellMar>
            <w:top w:w="0" w:type="dxa"/>
            <w:left w:w="108" w:type="dxa"/>
            <w:bottom w:w="0" w:type="dxa"/>
            <w:right w:w="108" w:type="dxa"/>
          </w:tblCellMar>
        </w:tblPrEx>
        <w:trPr>
          <w:trHeight w:val="680"/>
        </w:trPr>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5E">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pPr>
          </w:p>
          <w:p w14:paraId="00000064">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t>Description</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67">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 xml:space="preserve">Walgreens Boots Alliance, Inc. is an American </w:t>
            </w:r>
            <w:hyperlink r:id="rId5" w:history="1">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 xml:space="preserve">holding company </w:t>
              </w:r>
            </w:hyperlink>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 xml:space="preserve">headquartered in </w:t>
            </w:r>
            <w:hyperlink r:id="rId6" w:history="1">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Deerfield,</w:t>
              </w:r>
            </w:hyperlink>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 xml:space="preserve"> </w:t>
            </w:r>
            <w:hyperlink r:id="rId6" w:history="1">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 xml:space="preserve">Illinois, </w:t>
              </w:r>
            </w:hyperlink>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 xml:space="preserve">that owns </w:t>
            </w:r>
            <w:hyperlink r:id="rId7" w:history="1">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 xml:space="preserve">Walgreens, </w:t>
              </w:r>
            </w:hyperlink>
            <w:hyperlink r:id="rId8" w:history="1">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 xml:space="preserve">Boots, </w:t>
              </w:r>
            </w:hyperlink>
            <w:r>
              <w:rPr>
                <w:rFonts w:ascii="Calibri" w:eastAsia="Calibri" w:hAnsi="Calibri" w:cs="Calibri" w:hint="default"/>
                <w:b w:val="0"/>
                <w:bCs w:val="0"/>
                <w:i w:val="0"/>
                <w:smallCaps w:val="0"/>
                <w:strike w:val="0"/>
                <w:color w:val="595959"/>
                <w:sz w:val="18"/>
                <w:szCs w:val="18"/>
                <w:u w:val="none"/>
                <w:shd w:val="clear" w:color="auto" w:fill="auto"/>
                <w:vertAlign w:val="baseline"/>
                <w:rtl w:val="0"/>
                <w:lang w:val="en-US"/>
              </w:rPr>
              <w:t>and a number of pharmaceutical manufacturing, wholesale, and distribution companies. It specializes in filling prescriptions, health and wellness products, health information, and photo services. The company operated 9,277 stores in the United States.</w:t>
            </w:r>
          </w:p>
        </w:tc>
      </w:tr>
      <w:tr w14:paraId="58638F22">
        <w:tblPrEx>
          <w:tblW w:w="10350" w:type="dxa"/>
          <w:tblInd w:w="213" w:type="dxa"/>
          <w:tblLayout w:type="fixed"/>
          <w:tblCellMar>
            <w:top w:w="0" w:type="dxa"/>
            <w:left w:w="108" w:type="dxa"/>
            <w:bottom w:w="0" w:type="dxa"/>
            <w:right w:w="108" w:type="dxa"/>
          </w:tblCellMar>
        </w:tblPrEx>
        <w:trPr>
          <w:trHeight w:val="90"/>
        </w:trPr>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68">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pPr>
          </w:p>
          <w:p w14:paraId="00000069">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pPr>
          </w:p>
          <w:p w14:paraId="0000006A">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pPr>
          </w:p>
          <w:p w14:paraId="0000006B">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pPr>
          </w:p>
          <w:p w14:paraId="0000006C">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t>Responsibilities</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163194FD">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 xml:space="preserve">Involved in developing Controllers using Spring </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ORM</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w:t>
            </w:r>
          </w:p>
          <w:p w14:paraId="7F56EA57">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Implementation of Web Pages in JSP using Java</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s</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cript for validations.</w:t>
            </w:r>
          </w:p>
          <w:p w14:paraId="42133CD5">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Implementation of Web Pages using JSP and HTML.</w:t>
            </w:r>
          </w:p>
          <w:p w14:paraId="1121DA28">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Implement the code as per design</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 xml:space="preserve"> and de</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veloped business logic.</w:t>
            </w:r>
          </w:p>
          <w:p w14:paraId="1ADB0781">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Develop the site and integrate the dynamic pages with the static designs.</w:t>
            </w:r>
          </w:p>
          <w:p w14:paraId="442A15BE">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Used Spring Framework for Dependency injection.</w:t>
            </w:r>
          </w:p>
          <w:p w14:paraId="24A170AF">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Implementation of Web Pages in JSP using Spring Form Tag Library.</w:t>
            </w:r>
          </w:p>
          <w:p w14:paraId="74259940">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Involved in developing JSP forms and navigation using View Resolver.</w:t>
            </w:r>
          </w:p>
          <w:p w14:paraId="1F3530A9">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Used Spring Hibernate for Querying data from the database.</w:t>
            </w:r>
          </w:p>
        </w:tc>
      </w:tr>
      <w:tr w14:paraId="558A4A88">
        <w:tblPrEx>
          <w:tblW w:w="10350" w:type="dxa"/>
          <w:tblInd w:w="213" w:type="dxa"/>
          <w:tblLayout w:type="fixed"/>
          <w:tblCellMar>
            <w:top w:w="0" w:type="dxa"/>
            <w:left w:w="108" w:type="dxa"/>
            <w:bottom w:w="0" w:type="dxa"/>
            <w:right w:w="108" w:type="dxa"/>
          </w:tblCellMar>
        </w:tblPrEx>
        <w:trPr>
          <w:trHeight w:val="443"/>
        </w:trPr>
        <w:tc>
          <w:tcPr>
            <w:tcW w:w="162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75">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eastAsia="en-US"/>
              </w:rPr>
              <w:t>Technologies</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76">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Java,J2EE,Spring</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,Spring ORM,Hibernate,React JS,HTML,CSS,Javascript,Junit,Kafka,Kubernetes,Bootstrap,JSP,Eclipse,Visual Studio,SQL.</w:t>
            </w:r>
          </w:p>
        </w:tc>
      </w:tr>
    </w:tbl>
    <w:p w14:paraId="4E3C2539">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jc w:val="left"/>
        <w:rPr>
          <w:rFonts w:ascii="Calibri" w:eastAsia="Calibri" w:hAnsi="Calibri" w:cs="Calibri"/>
          <w:b/>
          <w:i w:val="0"/>
          <w:smallCaps w:val="0"/>
          <w:strike w:val="0"/>
          <w:color w:val="595959"/>
          <w:sz w:val="22"/>
          <w:szCs w:val="22"/>
          <w:u w:val="none"/>
          <w:shd w:val="clear" w:color="auto" w:fill="auto"/>
          <w:vertAlign w:val="baseline"/>
        </w:rPr>
      </w:pPr>
    </w:p>
    <w:tbl>
      <w:tblPr>
        <w:tblStyle w:val="Style419"/>
        <w:tblW w:w="10340" w:type="dxa"/>
        <w:tblInd w:w="2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108" w:type="dxa"/>
          <w:bottom w:w="0" w:type="dxa"/>
          <w:right w:w="108" w:type="dxa"/>
        </w:tblCellMar>
      </w:tblPr>
      <w:tblGrid>
        <w:gridCol w:w="1615"/>
        <w:gridCol w:w="8725"/>
      </w:tblGrid>
      <w:tr w14:paraId="405D4383">
        <w:tblPrEx>
          <w:tblW w:w="10340" w:type="dxa"/>
          <w:tblInd w:w="2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108" w:type="dxa"/>
            <w:bottom w:w="0" w:type="dxa"/>
            <w:right w:w="108" w:type="dxa"/>
          </w:tblCellMar>
        </w:tblPrEx>
        <w:tc>
          <w:tcPr>
            <w:tcW w:w="161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79">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 xml:space="preserve">1.Project  </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7A">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leftChars="0" w:rightChars="0" w:firstLine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XCELYS(Healthcare</w:t>
            </w:r>
          </w:p>
        </w:tc>
      </w:tr>
      <w:tr w14:paraId="61B7DA1B">
        <w:tblPrEx>
          <w:tblW w:w="10340" w:type="dxa"/>
          <w:tblInd w:w="223" w:type="dxa"/>
          <w:tblLayout w:type="fixed"/>
          <w:tblCellMar>
            <w:top w:w="0" w:type="dxa"/>
            <w:left w:w="108" w:type="dxa"/>
            <w:bottom w:w="0" w:type="dxa"/>
            <w:right w:w="108" w:type="dxa"/>
          </w:tblCellMar>
        </w:tblPrEx>
        <w:tc>
          <w:tcPr>
            <w:tcW w:w="161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7ABF87D2">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Client</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4698C133">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leftChars="0" w:rightChars="0" w:firstLine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WELLCARE AND Connector</w:t>
            </w:r>
          </w:p>
        </w:tc>
      </w:tr>
      <w:tr w14:paraId="45FBD6BC">
        <w:tblPrEx>
          <w:tblW w:w="10340" w:type="dxa"/>
          <w:tblInd w:w="223" w:type="dxa"/>
          <w:tblLayout w:type="fixed"/>
          <w:tblCellMar>
            <w:top w:w="0" w:type="dxa"/>
            <w:left w:w="108" w:type="dxa"/>
            <w:bottom w:w="0" w:type="dxa"/>
            <w:right w:w="108" w:type="dxa"/>
          </w:tblCellMar>
        </w:tblPrEx>
        <w:tc>
          <w:tcPr>
            <w:tcW w:w="161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7D">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Duration</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7E">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leftChars="0" w:rightChars="0" w:firstLine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Aug 2020 to Oct 2021</w:t>
            </w:r>
          </w:p>
        </w:tc>
      </w:tr>
      <w:tr w14:paraId="081636DD">
        <w:tblPrEx>
          <w:tblW w:w="10340" w:type="dxa"/>
          <w:tblInd w:w="223" w:type="dxa"/>
          <w:tblLayout w:type="fixed"/>
          <w:tblCellMar>
            <w:top w:w="0" w:type="dxa"/>
            <w:left w:w="108" w:type="dxa"/>
            <w:bottom w:w="0" w:type="dxa"/>
            <w:right w:w="108" w:type="dxa"/>
          </w:tblCellMar>
        </w:tblPrEx>
        <w:trPr>
          <w:trHeight w:val="693"/>
        </w:trPr>
        <w:tc>
          <w:tcPr>
            <w:tcW w:w="161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7F">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p>
          <w:p w14:paraId="00000080">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Description</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86">
            <w:pPr>
              <w:pStyle w:val="NormalWeb"/>
              <w:keepNext w:val="0"/>
              <w:keepLines w:val="0"/>
              <w:widowControl/>
              <w:suppressLineNumbers w:val="0"/>
              <w:bidi w:val="0"/>
              <w:spacing w:before="0" w:beforeAutospacing="0" w:after="0" w:afterAutospacing="0" w:line="12" w:lineRule="atLeast"/>
              <w:jc w:val="both"/>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eastAsia="en-US" w:bidi="ar-SA"/>
              </w:rPr>
              <w:t>Automation of FTM application will be structured by payment types, flows and inbound file types. The proposed solution will be salable for inclusion of any new file types, payments, flows with no or minimal modifications to the scripts. Results will be categorized and summarized by payment type, flow and inbound (map) type.</w:t>
            </w:r>
          </w:p>
        </w:tc>
      </w:tr>
      <w:tr w14:paraId="44248C0B">
        <w:tblPrEx>
          <w:tblW w:w="10340" w:type="dxa"/>
          <w:tblInd w:w="223" w:type="dxa"/>
          <w:tblLayout w:type="fixed"/>
          <w:tblCellMar>
            <w:top w:w="0" w:type="dxa"/>
            <w:left w:w="108" w:type="dxa"/>
            <w:bottom w:w="0" w:type="dxa"/>
            <w:right w:w="108" w:type="dxa"/>
          </w:tblCellMar>
        </w:tblPrEx>
        <w:trPr>
          <w:trHeight w:val="923"/>
        </w:trPr>
        <w:tc>
          <w:tcPr>
            <w:tcW w:w="161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87">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Responsibilities</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1F192993">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Participated onsite discussion for the requirement gathering .</w:t>
            </w:r>
          </w:p>
          <w:p w14:paraId="60F5EA5D">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Analyze the system requirements</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w:t>
            </w:r>
          </w:p>
          <w:p w14:paraId="7ABE47E0">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Involved in the designing of activities.</w:t>
            </w:r>
          </w:p>
          <w:p w14:paraId="076DD7BE">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Involved to implement the restful web services.</w:t>
            </w:r>
          </w:p>
          <w:p w14:paraId="155323BF">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Writing the Business logic for a given activity.</w:t>
            </w:r>
          </w:p>
          <w:p w14:paraId="65C45599">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 xml:space="preserve">Implemented </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hibernate c</w:t>
            </w: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 xml:space="preserve">omponents. </w:t>
            </w:r>
          </w:p>
          <w:p w14:paraId="787E5D85">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Test the Developer test cases and doing the unit testing</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w:t>
            </w:r>
          </w:p>
          <w:p w14:paraId="435A676D">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Coordinated the Onsite, Offshore teams for Requirements, development, deployment and delivery.</w:t>
            </w:r>
          </w:p>
          <w:p w14:paraId="652C4E60">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US"/>
              </w:rPr>
              <w:t>Working with Agile methodology using Jira tool</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w:t>
            </w:r>
          </w:p>
        </w:tc>
      </w:tr>
      <w:tr w14:paraId="558F6CBA">
        <w:tblPrEx>
          <w:tblW w:w="10340" w:type="dxa"/>
          <w:tblInd w:w="223" w:type="dxa"/>
          <w:tblLayout w:type="fixed"/>
          <w:tblCellMar>
            <w:top w:w="0" w:type="dxa"/>
            <w:left w:w="108" w:type="dxa"/>
            <w:bottom w:w="0" w:type="dxa"/>
            <w:right w:w="108" w:type="dxa"/>
          </w:tblCellMar>
        </w:tblPrEx>
        <w:trPr>
          <w:trHeight w:val="453"/>
        </w:trPr>
        <w:tc>
          <w:tcPr>
            <w:tcW w:w="1615"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top"/>
          </w:tcPr>
          <w:p w14:paraId="00000091">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bCs/>
                <w:i w:val="0"/>
                <w:smallCaps w:val="0"/>
                <w:strike w:val="0"/>
                <w:color w:val="595959"/>
                <w:sz w:val="18"/>
                <w:szCs w:val="18"/>
                <w:u w:val="none"/>
                <w:shd w:val="clear" w:color="auto" w:fill="auto"/>
                <w:vertAlign w:val="baseline"/>
                <w:rtl w:val="0"/>
                <w:lang w:val="en-US"/>
              </w:rPr>
            </w:pP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Technolo</w:t>
            </w:r>
            <w:r>
              <w:rPr>
                <w:rFonts w:ascii="Calibri" w:eastAsia="Calibri" w:hAnsi="Calibri" w:cs="Calibri" w:hint="default"/>
                <w:b/>
                <w:bCs/>
                <w:i w:val="0"/>
                <w:smallCaps w:val="0"/>
                <w:strike w:val="0"/>
                <w:color w:val="595959"/>
                <w:sz w:val="18"/>
                <w:szCs w:val="18"/>
                <w:u w:val="none"/>
                <w:shd w:val="clear" w:color="auto" w:fill="auto"/>
                <w:vertAlign w:val="baseline"/>
                <w:rtl w:val="0"/>
                <w:lang w:val="en-GB"/>
              </w:rPr>
              <w:t>g</w:t>
            </w:r>
            <w:r>
              <w:rPr>
                <w:rFonts w:ascii="Calibri" w:eastAsia="Calibri" w:hAnsi="Calibri" w:cs="Calibri" w:hint="default"/>
                <w:b/>
                <w:bCs/>
                <w:i w:val="0"/>
                <w:smallCaps w:val="0"/>
                <w:strike w:val="0"/>
                <w:color w:val="595959"/>
                <w:sz w:val="18"/>
                <w:szCs w:val="18"/>
                <w:u w:val="none"/>
                <w:shd w:val="clear" w:color="auto" w:fill="auto"/>
                <w:vertAlign w:val="baseline"/>
                <w:rtl w:val="0"/>
                <w:lang w:val="en-US"/>
              </w:rPr>
              <w:t>ies</w:t>
            </w:r>
          </w:p>
        </w:tc>
        <w:tc>
          <w:tcPr>
            <w:tcW w:w="8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top"/>
          </w:tcPr>
          <w:p w14:paraId="00000092">
            <w:pPr>
              <w:keepNext w:val="0"/>
              <w:keepLines w:val="0"/>
              <w:pageBreakBefore w:val="0"/>
              <w:widowControl/>
              <w:numPr>
                <w:ilvl w:val="0"/>
                <w:numId w:val="0"/>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right="0" w:leftChars="0" w:rightChars="0"/>
              <w:jc w:val="left"/>
              <w:rPr>
                <w:rFonts w:ascii="Calibri" w:eastAsia="Calibri" w:hAnsi="Calibri" w:cs="Calibri" w:hint="default"/>
                <w:b w:val="0"/>
                <w:i w:val="0"/>
                <w:smallCaps w:val="0"/>
                <w:strike w:val="0"/>
                <w:color w:val="595959"/>
                <w:sz w:val="18"/>
                <w:szCs w:val="18"/>
                <w:u w:val="none"/>
                <w:shd w:val="clear" w:color="auto" w:fill="auto"/>
                <w:vertAlign w:val="baseline"/>
                <w:rtl w:val="0"/>
                <w:lang w:val="en-GB"/>
              </w:rPr>
            </w:pPr>
            <w:r>
              <w:rPr>
                <w:rFonts w:ascii="Calibri" w:eastAsia="Calibri" w:hAnsi="Calibri" w:cs="Calibri" w:hint="default"/>
                <w:b w:val="0"/>
                <w:i w:val="0"/>
                <w:smallCaps w:val="0"/>
                <w:strike w:val="0"/>
                <w:color w:val="595959"/>
                <w:sz w:val="18"/>
                <w:szCs w:val="18"/>
                <w:u w:val="none"/>
                <w:shd w:val="clear" w:color="auto" w:fill="auto"/>
                <w:vertAlign w:val="baseline"/>
                <w:rtl w:val="0"/>
                <w:lang w:val="en-GB"/>
              </w:rPr>
              <w:t>J</w:t>
            </w:r>
            <w:r>
              <w:rPr>
                <w:rFonts w:ascii="Calibri" w:eastAsia="Calibri" w:hAnsi="Calibri" w:cs="Calibri" w:hint="default"/>
                <w:b w:val="0"/>
                <w:i w:val="0"/>
                <w:smallCaps w:val="0"/>
                <w:strike w:val="0"/>
                <w:color w:val="595959"/>
                <w:sz w:val="18"/>
                <w:szCs w:val="18"/>
                <w:u w:val="none"/>
                <w:shd w:val="clear" w:color="auto" w:fill="auto"/>
                <w:vertAlign w:val="baseline"/>
                <w:rtl w:val="0"/>
                <w:lang w:val="en-GB" w:eastAsia="en-US"/>
              </w:rPr>
              <w:t>ava,Spring,Collections,Spring boot,Microservices,Algorithms,Data Structures,Eclipse,Tomcat,Rest API,Maven,Jenkins,Jira,Junit,SQL.</w:t>
            </w:r>
          </w:p>
        </w:tc>
      </w:tr>
    </w:tbl>
    <w:p w14:paraId="67531E58">
      <w:pPr>
        <w:spacing w:line="259"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9"/>
          </v:shape>
        </w:pict>
      </w:r>
    </w:p>
    <w:sectPr>
      <w:footerReference w:type="default" r:id="rId10"/>
      <w:pgSz w:w="12240" w:h="15840"/>
      <w:pgMar w:top="850" w:right="850" w:bottom="850" w:left="850" w:header="576" w:footer="720" w:gutter="0"/>
      <w:pgBorders>
        <w:top w:val="none" w:sz="0" w:space="0" w:color="auto"/>
        <w:left w:val="none" w:sz="0" w:space="0" w:color="auto"/>
        <w:bottom w:val="none" w:sz="0" w:space="0" w:color="auto"/>
        <w:right w:val="none" w:sz="0" w:space="0" w:color="auto"/>
      </w:pgBorders>
      <w:pgNumType w:start="1"/>
      <w:cols w:num="1"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ckwell">
    <w:altName w:val="Liberation Mon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Noto Sans Symbols">
    <w:altName w:val="Noto Sans"/>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ＭＳ 明朝">
    <w:altName w:val="Liberation Mono"/>
    <w:panose1 w:val="00000000000000000000"/>
    <w:charset w:val="00"/>
    <w:family w:val="auto"/>
    <w:pitch w:val="default"/>
    <w:sig w:usb0="00000000" w:usb1="00000000" w:usb2="00000000" w:usb3="00000000" w:csb0="00000000" w:csb1="00000000"/>
  </w:font>
  <w:font w:name="Carlito">
    <w:panose1 w:val="020F0502020204030204"/>
    <w:charset w:val="00"/>
    <w:family w:val="auto"/>
    <w:pitch w:val="default"/>
    <w:sig w:usb0="E10002FF" w:usb1="5000ECFF" w:usb2="00000009" w:usb3="00000000" w:csb0="2000019F"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Noto Sans">
    <w:panose1 w:val="020B0502040504020204"/>
    <w:charset w:val="00"/>
    <w:family w:val="auto"/>
    <w:pitch w:val="default"/>
    <w:sig w:usb0="E00002FF" w:usb1="4000201F" w:usb2="08000029" w:usb3="001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000094">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rPr>
        <w:rFonts w:ascii="Calibri" w:eastAsia="Calibri" w:hAnsi="Calibri" w:cs="Calibri"/>
        <w:b w:val="0"/>
        <w:i w:val="0"/>
        <w:smallCaps w:val="0"/>
        <w:strike w:val="0"/>
        <w:color w:val="595959"/>
        <w:sz w:val="22"/>
        <w:szCs w:val="22"/>
        <w:u w:val="none"/>
        <w:shd w:val="clear" w:color="auto" w:fill="auto"/>
        <w:vertAlign w:val="baseline"/>
      </w:rPr>
    </w:pPr>
    <w:r>
      <w:rPr>
        <w:rFonts w:ascii="Calibri" w:eastAsia="Calibri" w:hAnsi="Calibri" w:cs="Calibri"/>
        <w:b w:val="0"/>
        <w:i w:val="0"/>
        <w:smallCaps w:val="0"/>
        <w:strike w:val="0"/>
        <w:color w:val="595959"/>
        <w:sz w:val="22"/>
        <w:szCs w:val="22"/>
        <w:u w:val="none"/>
        <w:shd w:val="clear" w:color="auto" w:fill="auto"/>
        <w:vertAlign w:val="baseline"/>
      </w:rPr>
      <w:fldChar w:fldCharType="begin"/>
    </w:r>
    <w:r>
      <w:rPr>
        <w:rFonts w:ascii="Calibri" w:eastAsia="Calibri" w:hAnsi="Calibri" w:cs="Calibri"/>
        <w:b w:val="0"/>
        <w:i w:val="0"/>
        <w:smallCaps w:val="0"/>
        <w:strike w:val="0"/>
        <w:color w:val="595959"/>
        <w:sz w:val="22"/>
        <w:szCs w:val="22"/>
        <w:u w:val="none"/>
        <w:shd w:val="clear" w:color="auto" w:fill="auto"/>
        <w:vertAlign w:val="baseline"/>
      </w:rPr>
      <w:instrText>PAGE</w:instrText>
    </w:r>
    <w:r>
      <w:rPr>
        <w:rFonts w:ascii="Calibri" w:eastAsia="Calibri" w:hAnsi="Calibri" w:cs="Calibri"/>
        <w:b w:val="0"/>
        <w:i w:val="0"/>
        <w:smallCaps w:val="0"/>
        <w:strike w:val="0"/>
        <w:color w:val="595959"/>
        <w:sz w:val="22"/>
        <w:szCs w:val="22"/>
        <w:u w:val="none"/>
        <w:shd w:val="clear" w:color="auto" w:fill="auto"/>
        <w:vertAlign w:val="baseline"/>
      </w:rPr>
      <w:fldChar w:fldCharType="separate"/>
    </w:r>
    <w:r>
      <w:rPr>
        <w:rFonts w:ascii="Calibri" w:eastAsia="Calibri" w:hAnsi="Calibri" w:cs="Calibri"/>
        <w:b w:val="0"/>
        <w:i w:val="0"/>
        <w:smallCaps w:val="0"/>
        <w:strike w:val="0"/>
        <w:color w:val="595959"/>
        <w:sz w:val="22"/>
        <w:szCs w:val="22"/>
        <w:u w:val="none"/>
        <w:shd w:val="clear" w:color="auto" w:fill="auto"/>
        <w:vertAlign w:val="baseline"/>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F092B84"/>
    <w:multiLevelType w:val="multilevel"/>
    <w:tmpl w:val="CF092B84"/>
    <w:lvl w:ilvl="0">
      <w:start w:val="1"/>
      <w:numFmt w:val="bullet"/>
      <w:pStyle w:val="ListBullet4"/>
      <w:lvlText w:val="●"/>
      <w:lvlJc w:val="left"/>
      <w:pPr>
        <w:ind w:left="360" w:hanging="360"/>
      </w:pPr>
      <w:rPr>
        <w:rFonts w:ascii="Noto Sans Symbols" w:eastAsia="Noto Sans Symbols" w:hAnsi="Noto Sans Symbols" w:cs="Noto Sans Symbols"/>
        <w:color w:val="007FAB"/>
        <w:sz w:val="24"/>
        <w:szCs w:val="24"/>
      </w:rPr>
    </w:lvl>
    <w:lvl w:ilvl="1">
      <w:start w:val="1"/>
      <w:numFmt w:val="bullet"/>
      <w:lvlText w:val="o"/>
      <w:lvlJc w:val="left"/>
      <w:pPr>
        <w:ind w:left="720" w:hanging="360"/>
      </w:pPr>
      <w:rPr>
        <w:rFonts w:ascii="Courier New" w:eastAsia="Courier New" w:hAnsi="Courier New" w:cs="Courier New"/>
        <w:color w:val="007FAB"/>
      </w:rPr>
    </w:lvl>
    <w:lvl w:ilvl="2">
      <w:start w:val="1"/>
      <w:numFmt w:val="bullet"/>
      <w:lvlText w:val="▪"/>
      <w:lvlJc w:val="left"/>
      <w:pPr>
        <w:ind w:left="1080" w:hanging="360"/>
      </w:pPr>
      <w:rPr>
        <w:rFonts w:ascii="Noto Sans Symbols" w:eastAsia="Noto Sans Symbols" w:hAnsi="Noto Sans Symbols" w:cs="Noto Sans Symbols"/>
        <w:color w:val="007FAB"/>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o"/>
      <w:lvlJc w:val="left"/>
      <w:pPr>
        <w:ind w:left="2880" w:hanging="360"/>
      </w:pPr>
      <w:rPr>
        <w:rFonts w:ascii="Courier New" w:eastAsia="Courier New" w:hAnsi="Courier New" w:cs="Courier New"/>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
    <w:nsid w:val="FA41D52D"/>
    <w:multiLevelType w:val="singleLevel"/>
    <w:tmpl w:val="FA41D52D"/>
    <w:lvl w:ilvl="0">
      <w:start w:val="1"/>
      <w:numFmt w:val="bullet"/>
      <w:lvlText w:val="¢"/>
      <w:lvlJc w:val="left"/>
      <w:pPr>
        <w:tabs>
          <w:tab w:val="left" w:pos="420"/>
        </w:tabs>
        <w:ind w:left="420" w:hanging="420" w:leftChars="0" w:firstLineChars="0"/>
      </w:pPr>
      <w:rPr>
        <w:rFonts w:ascii="Wingdings" w:hAnsi="Wingdings" w:cs="Wingdings" w:hint="default"/>
        <w:color w:val="C76E8D" w:themeColor="accent5" w:themeTint="99"/>
        <w14:textFill>
          <w14:solidFill>
            <w14:schemeClr w14:val="accent5">
              <w14:lumMod w14:val="60000"/>
              <w14:lumOff w14:val="40000"/>
            </w14:schemeClr>
          </w14:solidFill>
        </w14:textFill>
      </w:rPr>
    </w:lvl>
  </w:abstractNum>
  <w:abstractNum w:abstractNumId="2">
    <w:nsid w:val="0053208E"/>
    <w:multiLevelType w:val="multilevel"/>
    <w:tmpl w:val="0053208E"/>
    <w:lvl w:ilvl="0">
      <w:start w:val="1"/>
      <w:numFmt w:val="decimal"/>
      <w:pStyle w:val="ListBullet"/>
      <w:lvlText w:val="%1."/>
      <w:lvlJc w:val="left"/>
      <w:pPr>
        <w:ind w:left="720" w:hanging="360"/>
      </w:pPr>
      <w:rPr>
        <w:b/>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nsid w:val="59ADCABA"/>
    <w:multiLevelType w:val="multilevel"/>
    <w:tmpl w:val="59ADCABA"/>
    <w:lvl w:ilvl="0">
      <w:start w:val="1"/>
      <w:numFmt w:val="bullet"/>
      <w:pStyle w:val="ListBullet5"/>
      <w:lvlText w:val="●"/>
      <w:lvlJc w:val="left"/>
      <w:pPr>
        <w:ind w:left="360" w:hanging="360"/>
      </w:pPr>
      <w:rPr>
        <w:rFonts w:ascii="Noto Sans Symbols" w:eastAsia="Noto Sans Symbols" w:hAnsi="Noto Sans Symbols" w:cs="Noto Sans Symbols"/>
        <w:color w:val="007FAB"/>
        <w:sz w:val="24"/>
        <w:szCs w:val="24"/>
      </w:rPr>
    </w:lvl>
    <w:lvl w:ilvl="1">
      <w:start w:val="1"/>
      <w:numFmt w:val="bullet"/>
      <w:lvlText w:val="o"/>
      <w:lvlJc w:val="left"/>
      <w:pPr>
        <w:ind w:left="720" w:hanging="360"/>
      </w:pPr>
      <w:rPr>
        <w:rFonts w:ascii="Courier New" w:eastAsia="Courier New" w:hAnsi="Courier New" w:cs="Courier New"/>
        <w:color w:val="007FAB"/>
      </w:rPr>
    </w:lvl>
    <w:lvl w:ilvl="2">
      <w:start w:val="1"/>
      <w:numFmt w:val="bullet"/>
      <w:lvlText w:val="▪"/>
      <w:lvlJc w:val="left"/>
      <w:pPr>
        <w:ind w:left="1080" w:hanging="360"/>
      </w:pPr>
      <w:rPr>
        <w:rFonts w:ascii="Noto Sans Symbols" w:eastAsia="Noto Sans Symbols" w:hAnsi="Noto Sans Symbols" w:cs="Noto Sans Symbols"/>
        <w:color w:val="007FAB"/>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o"/>
      <w:lvlJc w:val="left"/>
      <w:pPr>
        <w:ind w:left="2880" w:hanging="360"/>
      </w:pPr>
      <w:rPr>
        <w:rFonts w:ascii="Courier New" w:eastAsia="Courier New" w:hAnsi="Courier New" w:cs="Courier New"/>
      </w:rPr>
    </w:lvl>
    <w:lvl w:ilvl="8">
      <w:start w:val="1"/>
      <w:numFmt w:val="bullet"/>
      <w:lvlText w:val="▪"/>
      <w:lvlJc w:val="left"/>
      <w:pPr>
        <w:ind w:left="3240" w:hanging="360"/>
      </w:pPr>
      <w:rPr>
        <w:rFonts w:ascii="Noto Sans Symbols" w:eastAsia="Noto Sans Symbols" w:hAnsi="Noto Sans Symbols" w:cs="Noto Sans Symbol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40AFC"/>
    <w:rsid w:val="006B09BB"/>
    <w:rsid w:val="00BE6247"/>
    <w:rsid w:val="011A30DE"/>
    <w:rsid w:val="012D42FD"/>
    <w:rsid w:val="01336206"/>
    <w:rsid w:val="017B1E7D"/>
    <w:rsid w:val="01A1683A"/>
    <w:rsid w:val="01BA1962"/>
    <w:rsid w:val="02251223"/>
    <w:rsid w:val="02B475FB"/>
    <w:rsid w:val="038753D5"/>
    <w:rsid w:val="045A31AF"/>
    <w:rsid w:val="046105BC"/>
    <w:rsid w:val="0493460E"/>
    <w:rsid w:val="04BF0955"/>
    <w:rsid w:val="04CE0F70"/>
    <w:rsid w:val="04DC7F02"/>
    <w:rsid w:val="04DE294A"/>
    <w:rsid w:val="05382B9E"/>
    <w:rsid w:val="05383DBD"/>
    <w:rsid w:val="054134AD"/>
    <w:rsid w:val="05513747"/>
    <w:rsid w:val="055E107E"/>
    <w:rsid w:val="05A247CB"/>
    <w:rsid w:val="05A91BD8"/>
    <w:rsid w:val="05B01562"/>
    <w:rsid w:val="06582C75"/>
    <w:rsid w:val="06971860"/>
    <w:rsid w:val="07AF6AAA"/>
    <w:rsid w:val="07B509B3"/>
    <w:rsid w:val="07FC54FA"/>
    <w:rsid w:val="07FE6829"/>
    <w:rsid w:val="082657EF"/>
    <w:rsid w:val="082B63F3"/>
    <w:rsid w:val="08955AD0"/>
    <w:rsid w:val="09265392"/>
    <w:rsid w:val="094C1D4E"/>
    <w:rsid w:val="09D95FFE"/>
    <w:rsid w:val="09DB0338"/>
    <w:rsid w:val="09DC163D"/>
    <w:rsid w:val="09EB1836"/>
    <w:rsid w:val="0A064A00"/>
    <w:rsid w:val="0A1C2427"/>
    <w:rsid w:val="0A8B04DC"/>
    <w:rsid w:val="0B403483"/>
    <w:rsid w:val="0B8F5A14"/>
    <w:rsid w:val="0BB56CC5"/>
    <w:rsid w:val="0BDA3681"/>
    <w:rsid w:val="0C4729B0"/>
    <w:rsid w:val="0C6D0671"/>
    <w:rsid w:val="0C9308B1"/>
    <w:rsid w:val="0CA5278C"/>
    <w:rsid w:val="0CBA0D2F"/>
    <w:rsid w:val="0D945ED5"/>
    <w:rsid w:val="0DBC1618"/>
    <w:rsid w:val="0DF2626F"/>
    <w:rsid w:val="0E033F8B"/>
    <w:rsid w:val="0E455CF9"/>
    <w:rsid w:val="0E722040"/>
    <w:rsid w:val="0E7C03D1"/>
    <w:rsid w:val="0E7C61D3"/>
    <w:rsid w:val="0E9C6708"/>
    <w:rsid w:val="0EBB3739"/>
    <w:rsid w:val="0F0C746F"/>
    <w:rsid w:val="0F14184A"/>
    <w:rsid w:val="0F2862EC"/>
    <w:rsid w:val="0F35576D"/>
    <w:rsid w:val="1023528A"/>
    <w:rsid w:val="102F5819"/>
    <w:rsid w:val="107517B6"/>
    <w:rsid w:val="10A5455F"/>
    <w:rsid w:val="10F13359"/>
    <w:rsid w:val="115D3D0D"/>
    <w:rsid w:val="11D72352"/>
    <w:rsid w:val="11F0327C"/>
    <w:rsid w:val="11FB708E"/>
    <w:rsid w:val="12003516"/>
    <w:rsid w:val="12A2529E"/>
    <w:rsid w:val="12BA2945"/>
    <w:rsid w:val="12C17D51"/>
    <w:rsid w:val="12CC1965"/>
    <w:rsid w:val="13BA1693"/>
    <w:rsid w:val="13EF4F40"/>
    <w:rsid w:val="13F6014E"/>
    <w:rsid w:val="14702016"/>
    <w:rsid w:val="152510D0"/>
    <w:rsid w:val="152E36CE"/>
    <w:rsid w:val="15A83398"/>
    <w:rsid w:val="15EE2487"/>
    <w:rsid w:val="16213F5B"/>
    <w:rsid w:val="1694429A"/>
    <w:rsid w:val="1696779D"/>
    <w:rsid w:val="16B831D5"/>
    <w:rsid w:val="16B953D3"/>
    <w:rsid w:val="171B5478"/>
    <w:rsid w:val="180608F8"/>
    <w:rsid w:val="1806208F"/>
    <w:rsid w:val="181E3DA1"/>
    <w:rsid w:val="181E5F9F"/>
    <w:rsid w:val="185254F4"/>
    <w:rsid w:val="187A66B9"/>
    <w:rsid w:val="19345AE7"/>
    <w:rsid w:val="19A37420"/>
    <w:rsid w:val="19C95FDB"/>
    <w:rsid w:val="1A4A782D"/>
    <w:rsid w:val="1AC8397F"/>
    <w:rsid w:val="1AE532AF"/>
    <w:rsid w:val="1AF9414E"/>
    <w:rsid w:val="1B0537E4"/>
    <w:rsid w:val="1B232D94"/>
    <w:rsid w:val="1B83082F"/>
    <w:rsid w:val="1B9F015F"/>
    <w:rsid w:val="1BA24967"/>
    <w:rsid w:val="1BD163B0"/>
    <w:rsid w:val="1BE70553"/>
    <w:rsid w:val="1C502501"/>
    <w:rsid w:val="1CB96F77"/>
    <w:rsid w:val="1CC424C0"/>
    <w:rsid w:val="1D150FC5"/>
    <w:rsid w:val="1DE94821"/>
    <w:rsid w:val="1E495B3F"/>
    <w:rsid w:val="1E53644F"/>
    <w:rsid w:val="1E873426"/>
    <w:rsid w:val="1EC7098C"/>
    <w:rsid w:val="1F9F1BD7"/>
    <w:rsid w:val="1FCD5CBB"/>
    <w:rsid w:val="1FFC2F87"/>
    <w:rsid w:val="2008261D"/>
    <w:rsid w:val="203E1472"/>
    <w:rsid w:val="209A6308"/>
    <w:rsid w:val="20B03D2F"/>
    <w:rsid w:val="20D067E3"/>
    <w:rsid w:val="210843BE"/>
    <w:rsid w:val="211C55DD"/>
    <w:rsid w:val="212307EB"/>
    <w:rsid w:val="21824088"/>
    <w:rsid w:val="21B14BD7"/>
    <w:rsid w:val="21B657DB"/>
    <w:rsid w:val="21B76AE0"/>
    <w:rsid w:val="21B96760"/>
    <w:rsid w:val="21D3730A"/>
    <w:rsid w:val="21D96C95"/>
    <w:rsid w:val="21F64047"/>
    <w:rsid w:val="225F01F3"/>
    <w:rsid w:val="22834F2F"/>
    <w:rsid w:val="22AF37F5"/>
    <w:rsid w:val="22D32730"/>
    <w:rsid w:val="23305048"/>
    <w:rsid w:val="234D23FA"/>
    <w:rsid w:val="235F2314"/>
    <w:rsid w:val="238115CF"/>
    <w:rsid w:val="23DA1C5E"/>
    <w:rsid w:val="2444388B"/>
    <w:rsid w:val="245473A9"/>
    <w:rsid w:val="245D2237"/>
    <w:rsid w:val="246A3ACB"/>
    <w:rsid w:val="24A835B0"/>
    <w:rsid w:val="25675F6C"/>
    <w:rsid w:val="26136085"/>
    <w:rsid w:val="26BB5599"/>
    <w:rsid w:val="2762122A"/>
    <w:rsid w:val="277D5657"/>
    <w:rsid w:val="27894255"/>
    <w:rsid w:val="27D40264"/>
    <w:rsid w:val="28017E2F"/>
    <w:rsid w:val="28660E58"/>
    <w:rsid w:val="2891771E"/>
    <w:rsid w:val="28E64C29"/>
    <w:rsid w:val="28F770C2"/>
    <w:rsid w:val="291021EA"/>
    <w:rsid w:val="29502FD4"/>
    <w:rsid w:val="29796396"/>
    <w:rsid w:val="29CF4BA7"/>
    <w:rsid w:val="29D76730"/>
    <w:rsid w:val="2A22332C"/>
    <w:rsid w:val="2A2F2642"/>
    <w:rsid w:val="2A642E9C"/>
    <w:rsid w:val="2A884F33"/>
    <w:rsid w:val="2A945BEA"/>
    <w:rsid w:val="2A994270"/>
    <w:rsid w:val="2A9E06F7"/>
    <w:rsid w:val="2AB925A6"/>
    <w:rsid w:val="2ADB055C"/>
    <w:rsid w:val="2AF31486"/>
    <w:rsid w:val="2B0F5533"/>
    <w:rsid w:val="2B195E43"/>
    <w:rsid w:val="2BB3023F"/>
    <w:rsid w:val="2BBB2FE0"/>
    <w:rsid w:val="2C2F7B89"/>
    <w:rsid w:val="2C503941"/>
    <w:rsid w:val="2C673566"/>
    <w:rsid w:val="2C7118F7"/>
    <w:rsid w:val="2CDE44AA"/>
    <w:rsid w:val="2CDF1F2B"/>
    <w:rsid w:val="2CFF0262"/>
    <w:rsid w:val="2D8A23C4"/>
    <w:rsid w:val="2DB04802"/>
    <w:rsid w:val="2DE7275E"/>
    <w:rsid w:val="2E863561"/>
    <w:rsid w:val="2E8A1F67"/>
    <w:rsid w:val="2EA73A95"/>
    <w:rsid w:val="2EB156AA"/>
    <w:rsid w:val="2F107C41"/>
    <w:rsid w:val="2F120BC6"/>
    <w:rsid w:val="2F537431"/>
    <w:rsid w:val="303A1CAD"/>
    <w:rsid w:val="306308F3"/>
    <w:rsid w:val="30F92FE5"/>
    <w:rsid w:val="310D1C85"/>
    <w:rsid w:val="31570E00"/>
    <w:rsid w:val="324032FC"/>
    <w:rsid w:val="326957C5"/>
    <w:rsid w:val="326F3E4B"/>
    <w:rsid w:val="32832AEC"/>
    <w:rsid w:val="32840F7B"/>
    <w:rsid w:val="333E6AA2"/>
    <w:rsid w:val="33432F2A"/>
    <w:rsid w:val="334F6D3D"/>
    <w:rsid w:val="33C95381"/>
    <w:rsid w:val="33D31514"/>
    <w:rsid w:val="33E23D2D"/>
    <w:rsid w:val="33F93952"/>
    <w:rsid w:val="340267E0"/>
    <w:rsid w:val="34052FE8"/>
    <w:rsid w:val="3492284C"/>
    <w:rsid w:val="349537D0"/>
    <w:rsid w:val="351F3735"/>
    <w:rsid w:val="3557388E"/>
    <w:rsid w:val="35CF2253"/>
    <w:rsid w:val="35D5415D"/>
    <w:rsid w:val="360836B2"/>
    <w:rsid w:val="361C2353"/>
    <w:rsid w:val="362045DC"/>
    <w:rsid w:val="37A05D52"/>
    <w:rsid w:val="37E706C5"/>
    <w:rsid w:val="37EA1649"/>
    <w:rsid w:val="387E40BB"/>
    <w:rsid w:val="389C366B"/>
    <w:rsid w:val="39026893"/>
    <w:rsid w:val="390F1A9A"/>
    <w:rsid w:val="39291FD6"/>
    <w:rsid w:val="396C5791"/>
    <w:rsid w:val="399D7D96"/>
    <w:rsid w:val="39B82B3E"/>
    <w:rsid w:val="3A1E5D66"/>
    <w:rsid w:val="3A647D60"/>
    <w:rsid w:val="3B446522"/>
    <w:rsid w:val="3BDB4DC2"/>
    <w:rsid w:val="3C08498D"/>
    <w:rsid w:val="3C4A2E77"/>
    <w:rsid w:val="3C6D6F42"/>
    <w:rsid w:val="3C6E1DB2"/>
    <w:rsid w:val="3C9A0678"/>
    <w:rsid w:val="3C9F2581"/>
    <w:rsid w:val="3CDD6623"/>
    <w:rsid w:val="3D2E696D"/>
    <w:rsid w:val="3D3C1506"/>
    <w:rsid w:val="3D5620B0"/>
    <w:rsid w:val="3D5B0736"/>
    <w:rsid w:val="3D6548C9"/>
    <w:rsid w:val="3D8A4837"/>
    <w:rsid w:val="3E54217C"/>
    <w:rsid w:val="3E5809D9"/>
    <w:rsid w:val="3E83729F"/>
    <w:rsid w:val="3ED734A6"/>
    <w:rsid w:val="3F207EE5"/>
    <w:rsid w:val="3F38176A"/>
    <w:rsid w:val="3F520BF1"/>
    <w:rsid w:val="3FAF5707"/>
    <w:rsid w:val="3FB76397"/>
    <w:rsid w:val="3FED2DC7"/>
    <w:rsid w:val="402D1859"/>
    <w:rsid w:val="404339FD"/>
    <w:rsid w:val="407A60D5"/>
    <w:rsid w:val="40D8646E"/>
    <w:rsid w:val="40DB2C76"/>
    <w:rsid w:val="4136428A"/>
    <w:rsid w:val="41A55BC2"/>
    <w:rsid w:val="41AA67C7"/>
    <w:rsid w:val="41C0096A"/>
    <w:rsid w:val="41FA30CE"/>
    <w:rsid w:val="42220A0F"/>
    <w:rsid w:val="42677E7F"/>
    <w:rsid w:val="42901043"/>
    <w:rsid w:val="4298644F"/>
    <w:rsid w:val="42A012DD"/>
    <w:rsid w:val="43577787"/>
    <w:rsid w:val="4389705D"/>
    <w:rsid w:val="43D8485D"/>
    <w:rsid w:val="44513222"/>
    <w:rsid w:val="448939E8"/>
    <w:rsid w:val="44E12B11"/>
    <w:rsid w:val="450155C4"/>
    <w:rsid w:val="454163AE"/>
    <w:rsid w:val="45ED1D4A"/>
    <w:rsid w:val="45F03C17"/>
    <w:rsid w:val="45FA35DE"/>
    <w:rsid w:val="460102A4"/>
    <w:rsid w:val="461D1214"/>
    <w:rsid w:val="467C4AB1"/>
    <w:rsid w:val="476E313F"/>
    <w:rsid w:val="47BF63C2"/>
    <w:rsid w:val="48365107"/>
    <w:rsid w:val="48765EF0"/>
    <w:rsid w:val="48970623"/>
    <w:rsid w:val="48CC68FF"/>
    <w:rsid w:val="495906E1"/>
    <w:rsid w:val="49E728CF"/>
    <w:rsid w:val="4A123A71"/>
    <w:rsid w:val="4A4009DF"/>
    <w:rsid w:val="4AA56185"/>
    <w:rsid w:val="4AED6579"/>
    <w:rsid w:val="4B737AD7"/>
    <w:rsid w:val="4B8C2BFF"/>
    <w:rsid w:val="4B924B09"/>
    <w:rsid w:val="4BC352D8"/>
    <w:rsid w:val="4BC5405E"/>
    <w:rsid w:val="4BE72014"/>
    <w:rsid w:val="4C855396"/>
    <w:rsid w:val="4C9124AD"/>
    <w:rsid w:val="4D4444E1"/>
    <w:rsid w:val="4D5015E7"/>
    <w:rsid w:val="4D8F494F"/>
    <w:rsid w:val="4E19102F"/>
    <w:rsid w:val="4E506F8B"/>
    <w:rsid w:val="4E8A006A"/>
    <w:rsid w:val="4F183151"/>
    <w:rsid w:val="4F485E9E"/>
    <w:rsid w:val="4F606DC8"/>
    <w:rsid w:val="4F9D33AA"/>
    <w:rsid w:val="4FA17831"/>
    <w:rsid w:val="500B7261"/>
    <w:rsid w:val="504A47C7"/>
    <w:rsid w:val="50C2570B"/>
    <w:rsid w:val="5139664E"/>
    <w:rsid w:val="51575BFE"/>
    <w:rsid w:val="51E235E4"/>
    <w:rsid w:val="5272764F"/>
    <w:rsid w:val="52E23187"/>
    <w:rsid w:val="530214BD"/>
    <w:rsid w:val="532042F0"/>
    <w:rsid w:val="532064EF"/>
    <w:rsid w:val="53235275"/>
    <w:rsid w:val="53381997"/>
    <w:rsid w:val="538B5B9E"/>
    <w:rsid w:val="53F24649"/>
    <w:rsid w:val="54055868"/>
    <w:rsid w:val="540909EB"/>
    <w:rsid w:val="546D070F"/>
    <w:rsid w:val="54FB4AFB"/>
    <w:rsid w:val="54FC257C"/>
    <w:rsid w:val="550C4D95"/>
    <w:rsid w:val="55134720"/>
    <w:rsid w:val="55656729"/>
    <w:rsid w:val="55964CF9"/>
    <w:rsid w:val="561A16CF"/>
    <w:rsid w:val="561E00D5"/>
    <w:rsid w:val="569C67A5"/>
    <w:rsid w:val="56F11733"/>
    <w:rsid w:val="5729188C"/>
    <w:rsid w:val="574C52C4"/>
    <w:rsid w:val="57784E8F"/>
    <w:rsid w:val="58044A73"/>
    <w:rsid w:val="580B1E7F"/>
    <w:rsid w:val="5811760C"/>
    <w:rsid w:val="582A2734"/>
    <w:rsid w:val="58427DDB"/>
    <w:rsid w:val="58556DFB"/>
    <w:rsid w:val="58B54896"/>
    <w:rsid w:val="58D802CE"/>
    <w:rsid w:val="594D5D0E"/>
    <w:rsid w:val="595D3DAB"/>
    <w:rsid w:val="59604D2F"/>
    <w:rsid w:val="59C67F57"/>
    <w:rsid w:val="5A074243"/>
    <w:rsid w:val="5A0D614D"/>
    <w:rsid w:val="5A170C5A"/>
    <w:rsid w:val="5A2A7C7B"/>
    <w:rsid w:val="5A615E58"/>
    <w:rsid w:val="5AA31EC3"/>
    <w:rsid w:val="5AC90A7E"/>
    <w:rsid w:val="5ADA201D"/>
    <w:rsid w:val="5ADB421C"/>
    <w:rsid w:val="5B0608E3"/>
    <w:rsid w:val="5B2B529F"/>
    <w:rsid w:val="5B5A5D02"/>
    <w:rsid w:val="5B715A14"/>
    <w:rsid w:val="5B8D1AC1"/>
    <w:rsid w:val="5C021228"/>
    <w:rsid w:val="5C5A5991"/>
    <w:rsid w:val="5C901728"/>
    <w:rsid w:val="5CBC4731"/>
    <w:rsid w:val="5CF86B15"/>
    <w:rsid w:val="5D0A22B2"/>
    <w:rsid w:val="5D292B67"/>
    <w:rsid w:val="5D381AFC"/>
    <w:rsid w:val="5DB82D9D"/>
    <w:rsid w:val="5DFE05C1"/>
    <w:rsid w:val="5F0B2CFC"/>
    <w:rsid w:val="5F1D0A18"/>
    <w:rsid w:val="5F1E649A"/>
    <w:rsid w:val="5FBA1B9B"/>
    <w:rsid w:val="602821CF"/>
    <w:rsid w:val="60C76855"/>
    <w:rsid w:val="6138383D"/>
    <w:rsid w:val="61564E40"/>
    <w:rsid w:val="615F2E5F"/>
    <w:rsid w:val="616B1562"/>
    <w:rsid w:val="6185598F"/>
    <w:rsid w:val="618E5E31"/>
    <w:rsid w:val="61915F1E"/>
    <w:rsid w:val="61E16FA2"/>
    <w:rsid w:val="62292C19"/>
    <w:rsid w:val="62390CB6"/>
    <w:rsid w:val="62556F61"/>
    <w:rsid w:val="62747372"/>
    <w:rsid w:val="62911344"/>
    <w:rsid w:val="62C25396"/>
    <w:rsid w:val="62CE11A9"/>
    <w:rsid w:val="63577E08"/>
    <w:rsid w:val="63E73E74"/>
    <w:rsid w:val="63F97611"/>
    <w:rsid w:val="647F52EC"/>
    <w:rsid w:val="649B2A1E"/>
    <w:rsid w:val="64F71AB3"/>
    <w:rsid w:val="651932EC"/>
    <w:rsid w:val="655E275C"/>
    <w:rsid w:val="66025468"/>
    <w:rsid w:val="6663200A"/>
    <w:rsid w:val="666D4B17"/>
    <w:rsid w:val="668C53CC"/>
    <w:rsid w:val="6747227C"/>
    <w:rsid w:val="6777084D"/>
    <w:rsid w:val="67AA451F"/>
    <w:rsid w:val="67E81E06"/>
    <w:rsid w:val="68002D30"/>
    <w:rsid w:val="68363C50"/>
    <w:rsid w:val="68AC53C7"/>
    <w:rsid w:val="68CC58FB"/>
    <w:rsid w:val="68DB2693"/>
    <w:rsid w:val="68E42FA2"/>
    <w:rsid w:val="69696A7E"/>
    <w:rsid w:val="69A93FE5"/>
    <w:rsid w:val="69DE22C1"/>
    <w:rsid w:val="6B225DD0"/>
    <w:rsid w:val="6B7A7AE3"/>
    <w:rsid w:val="6B873576"/>
    <w:rsid w:val="6BA40927"/>
    <w:rsid w:val="6BE51391"/>
    <w:rsid w:val="6C003240"/>
    <w:rsid w:val="6C354444"/>
    <w:rsid w:val="6C4E553D"/>
    <w:rsid w:val="6CD7419C"/>
    <w:rsid w:val="6CDD06CC"/>
    <w:rsid w:val="6D5502EE"/>
    <w:rsid w:val="6E1C2127"/>
    <w:rsid w:val="6E981BFF"/>
    <w:rsid w:val="6EA81E99"/>
    <w:rsid w:val="70953C43"/>
    <w:rsid w:val="718E3E69"/>
    <w:rsid w:val="71E75B6E"/>
    <w:rsid w:val="723920F5"/>
    <w:rsid w:val="724B5893"/>
    <w:rsid w:val="72501D1B"/>
    <w:rsid w:val="72BE234E"/>
    <w:rsid w:val="72E5220E"/>
    <w:rsid w:val="733D289D"/>
    <w:rsid w:val="73D75019"/>
    <w:rsid w:val="742A28A5"/>
    <w:rsid w:val="743608B6"/>
    <w:rsid w:val="74B66881"/>
    <w:rsid w:val="74BE5317"/>
    <w:rsid w:val="75117320"/>
    <w:rsid w:val="75186CAB"/>
    <w:rsid w:val="752D33CD"/>
    <w:rsid w:val="7553580B"/>
    <w:rsid w:val="75707339"/>
    <w:rsid w:val="75963CF6"/>
    <w:rsid w:val="76147E47"/>
    <w:rsid w:val="76C23463"/>
    <w:rsid w:val="76DB1E0E"/>
    <w:rsid w:val="76F44F37"/>
    <w:rsid w:val="779437BB"/>
    <w:rsid w:val="77E34BBF"/>
    <w:rsid w:val="786C12A0"/>
    <w:rsid w:val="78A413FA"/>
    <w:rsid w:val="797A0159"/>
    <w:rsid w:val="79A67D23"/>
    <w:rsid w:val="79FA3F2A"/>
    <w:rsid w:val="7A5742C4"/>
    <w:rsid w:val="7A6E1CEA"/>
    <w:rsid w:val="7AD37490"/>
    <w:rsid w:val="7B070BE4"/>
    <w:rsid w:val="7B0940E7"/>
    <w:rsid w:val="7B582F6D"/>
    <w:rsid w:val="7B8D2142"/>
    <w:rsid w:val="7B985F55"/>
    <w:rsid w:val="7BD6383B"/>
    <w:rsid w:val="7CB31F25"/>
    <w:rsid w:val="7CBC6FB1"/>
    <w:rsid w:val="7CCA3D48"/>
    <w:rsid w:val="7D49534C"/>
    <w:rsid w:val="7D4E4321"/>
    <w:rsid w:val="7D85447B"/>
    <w:rsid w:val="7DA75CB5"/>
    <w:rsid w:val="7DD035F6"/>
    <w:rsid w:val="7DF34AAF"/>
    <w:rsid w:val="7E013DC5"/>
    <w:rsid w:val="7EB96DF7"/>
    <w:rsid w:val="7EE840C2"/>
    <w:rsid w:val="7F9676DE"/>
    <w:rsid w:val="7FEC5EEF"/>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semiHidden="0" w:qFormat="1"/>
    <w:lsdException w:name="footer" w:semiHidden="0" w:qFormat="1"/>
    <w:lsdException w:name="index heading" w:qFormat="1"/>
    <w:lsdException w:name="caption" w:uiPriority="35"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semiHidden="0" w:uiPriority="10" w:unhideWhenUsed="0" w:qFormat="1"/>
    <w:lsdException w:name="List Number" w:semiHidden="0" w:uiPriority="11" w:unhideWhenUsed="0"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semiHidden="0" w:uiPriority="1" w:unhideWhenUsed="0" w:qFormat="1"/>
    <w:lsdException w:name="Closing" w:qFormat="1"/>
    <w:lsdException w:name="Signature" w:qFormat="1"/>
    <w:lsdException w:name="Default Paragraph Font" w:uiPriority="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semiHidden="0" w:uiPriority="0" w:unhideWhenUsed="0"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uiPriority="22" w:qFormat="1"/>
    <w:lsdException w:name="Emphasis" w:semiHidden="0" w:uiPriority="20" w:unhideWhenUsed="0" w:qFormat="1"/>
    <w:lsdException w:name="Document Map" w:qFormat="1"/>
    <w:lsdException w:name="Plain Text" w:qFormat="1"/>
    <w:lsdException w:name="E-mail Signature" w:qFormat="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qFormat="1"/>
    <w:lsdException w:name="annotation subject" w:qFormat="1"/>
    <w:lsdException w:name="Table Simple 1" w:qFormat="1"/>
    <w:lsdException w:name="Table Simple 2" w:qFormat="1"/>
    <w:lsdException w:name="Table Simple 3" w:qFormat="1"/>
    <w:lsdException w:name="Table Classic 1" w:qFormat="1"/>
    <w:lsdException w:name="Table Classic 2" w:qFormat="1"/>
    <w:lsdException w:name="Table Classic 3" w:qFormat="1"/>
    <w:lsdException w:name="Table Classic 4" w:qFormat="1"/>
    <w:lsdException w:name="Table Colorful 1" w:qFormat="1"/>
    <w:lsdException w:name="Table Colorful 2" w:qFormat="1"/>
    <w:lsdException w:name="Table Colorful 3" w:qFormat="1"/>
    <w:lsdException w:name="Table Columns 1" w:qFormat="1"/>
    <w:lsdException w:name="Table Columns 2" w:qFormat="1"/>
    <w:lsdException w:name="Table Columns 3" w:qFormat="1"/>
    <w:lsdException w:name="Table Columns 4" w:qFormat="1"/>
    <w:lsdException w:name="Table Columns 5" w:qFormat="1"/>
    <w:lsdException w:name="Table Grid 1" w:qFormat="1"/>
    <w:lsdException w:name="Table Grid 2" w:qFormat="1"/>
    <w:lsdException w:name="Table Grid 3" w:qFormat="1"/>
    <w:lsdException w:name="Table Grid 4" w:qFormat="1"/>
    <w:lsdException w:name="Table Grid 5" w:qFormat="1"/>
    <w:lsdException w:name="Table Grid 6" w:qFormat="1"/>
    <w:lsdException w:name="Table Grid 7" w:qFormat="1"/>
    <w:lsdException w:name="Table Grid 8" w:qFormat="1"/>
    <w:lsdException w:name="Table List 1" w:qFormat="1"/>
    <w:lsdException w:name="Table List 2" w:qFormat="1"/>
    <w:lsdException w:name="Table List 3" w:qFormat="1"/>
    <w:lsdException w:name="Table List 4" w:qFormat="1"/>
    <w:lsdException w:name="Table List 5" w:qFormat="1"/>
    <w:lsdException w:name="Table List 6" w:qFormat="1"/>
    <w:lsdException w:name="Table List 7" w:qFormat="1"/>
    <w:lsdException w:name="Table List 8" w:qFormat="1"/>
    <w:lsdException w:name="Table 3D effects 1" w:qFormat="1"/>
    <w:lsdException w:name="Table 3D effects 2" w:qFormat="1"/>
    <w:lsdException w:name="Table 3D effects 3" w:qFormat="1"/>
    <w:lsdException w:name="Table Contemporary" w:qFormat="1"/>
    <w:lsdException w:name="Table Elegant" w:qFormat="1"/>
    <w:lsdException w:name="Table Professional" w:qFormat="1"/>
    <w:lsdException w:name="Table Subtle 1" w:qFormat="1"/>
    <w:lsdException w:name="Table Subtle 2" w:qFormat="1"/>
    <w:lsdException w:name="Table Web 1" w:qFormat="1"/>
    <w:lsdException w:name="Table Web 2" w:qFormat="1"/>
    <w:lsdException w:name="Table Web 3" w:qFormat="1"/>
    <w:lsdException w:name="Balloon Text" w:qFormat="1"/>
    <w:lsdException w:name="Table Grid" w:semiHidden="0" w:uiPriority="39" w:unhideWhenUsed="0" w:qFormat="1"/>
    <w:lsdException w:name="Table Theme" w:qFormat="1"/>
    <w:lsdException w:name="Placeholder Text" w:unhideWhenUsed="0" w:qFormat="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List Paragraph" w:semiHidden="0"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atentStyles>
  <w:style w:type="paragraph" w:default="1" w:styleId="Normal">
    <w:name w:val="Normal"/>
    <w:qFormat/>
    <w:pPr>
      <w:spacing w:after="260"/>
    </w:pPr>
    <w:rPr>
      <w:rFonts w:asciiTheme="minorHAnsi" w:eastAsiaTheme="minorHAnsi" w:hAnsi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paragraph" w:styleId="Heading1">
    <w:name w:val="heading 1"/>
    <w:basedOn w:val="Normal"/>
    <w:next w:val="Normal"/>
    <w:link w:val="Heading1Char"/>
    <w:uiPriority w:val="9"/>
    <w:qFormat/>
    <w:pPr>
      <w:pBdr>
        <w:top w:val="single" w:sz="4" w:space="3" w:color="A5A5A5"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14:textFill>
        <w14:solidFill>
          <w14:schemeClr w14:val="tx1">
            <w14:lumMod w14:val="85000"/>
            <w14:lumOff w14:val="15000"/>
          </w14:schemeClr>
        </w14:solidFill>
      </w14:textFill>
    </w:rPr>
  </w:style>
  <w:style w:type="paragraph" w:styleId="Heading2">
    <w:name w:val="heading 2"/>
    <w:basedOn w:val="Normal"/>
    <w:next w:val="Normal"/>
    <w:link w:val="Heading2Char"/>
    <w:uiPriority w:val="9"/>
    <w:unhideWhenUsed/>
    <w:qFormat/>
    <w:pPr>
      <w:keepNext/>
      <w:keepLines/>
      <w:spacing w:after="40"/>
      <w:contextualSpacing/>
      <w:outlineLvl w:val="1"/>
    </w:pPr>
    <w:rPr>
      <w:rFonts w:asciiTheme="majorHAnsi" w:eastAsiaTheme="majorEastAsia" w:hAnsiTheme="majorHAnsi" w:cstheme="majorBidi"/>
      <w:b/>
      <w:color w:val="007FAB" w:themeColor="accent1"/>
      <w:sz w:val="32"/>
      <w:szCs w:val="26"/>
      <w14:textFill>
        <w14:solidFill>
          <w14:schemeClr w14:val="accent1"/>
        </w14:solidFill>
      </w14:textFill>
    </w:rPr>
  </w:style>
  <w:style w:type="paragraph" w:styleId="Heading3">
    <w:name w:val="heading 3"/>
    <w:basedOn w:val="Normal"/>
    <w:next w:val="Normal"/>
    <w:link w:val="Heading3Char"/>
    <w:uiPriority w:val="9"/>
    <w:unhideWhenUsed/>
    <w:qFormat/>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005F80"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005F80"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004056"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004056"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14:textFill>
        <w14:solidFill>
          <w14:schemeClr w14:val="tx1">
            <w14:lumMod w14:val="85000"/>
            <w14:lumOff w14:val="15000"/>
          </w14:schemeClr>
        </w14:solidFill>
      </w14:textFill>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14:textFill>
        <w14:solidFill>
          <w14:schemeClr w14:val="tx1">
            <w14:lumMod w14:val="85000"/>
            <w14:lumOff w14:val="15000"/>
          </w14:schemeClr>
        </w14:solidFill>
      </w14:textFill>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qFormat/>
    <w:pPr>
      <w:spacing w:after="0"/>
    </w:pPr>
    <w:rPr>
      <w:rFonts w:ascii="Segoe UI" w:hAnsi="Segoe UI" w:cs="Segoe UI"/>
      <w:szCs w:val="18"/>
    </w:rPr>
  </w:style>
  <w:style w:type="paragraph" w:styleId="BlockText">
    <w:name w:val="Block Text"/>
    <w:basedOn w:val="Normal"/>
    <w:uiPriority w:val="99"/>
    <w:semiHidden/>
    <w:unhideWhenUsed/>
    <w:qFormat/>
    <w:pPr>
      <w:pBdr>
        <w:top w:val="single" w:sz="2" w:space="10" w:color="007FAB" w:themeColor="accent1"/>
        <w:left w:val="single" w:sz="2" w:space="10" w:color="007FAB" w:themeColor="accent1"/>
        <w:bottom w:val="single" w:sz="2" w:space="10" w:color="007FAB" w:themeColor="accent1"/>
        <w:right w:val="single" w:sz="2" w:space="10" w:color="007FAB" w:themeColor="accent1"/>
      </w:pBdr>
      <w:ind w:left="1152" w:right="1152"/>
    </w:pPr>
    <w:rPr>
      <w:rFonts w:eastAsiaTheme="minorEastAsia"/>
      <w:i/>
      <w:iCs/>
      <w:color w:val="007FAB" w:themeColor="accent1"/>
      <w14:textFill>
        <w14:solidFill>
          <w14:schemeClr w14:val="accent1"/>
        </w14:solidFill>
      </w14:textFill>
    </w:rPr>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uiPriority w:val="99"/>
    <w:semiHidden/>
    <w:unhideWhenUsed/>
    <w:qFormat/>
    <w:pPr>
      <w:spacing w:after="120" w:line="480" w:lineRule="auto"/>
    </w:pPr>
  </w:style>
  <w:style w:type="paragraph" w:styleId="BodyText3">
    <w:name w:val="Body Text 3"/>
    <w:basedOn w:val="Normal"/>
    <w:link w:val="BodyText3Char"/>
    <w:uiPriority w:val="99"/>
    <w:semiHidden/>
    <w:unhideWhenUsed/>
    <w:qFormat/>
    <w:pPr>
      <w:spacing w:after="120"/>
    </w:pPr>
    <w:rPr>
      <w:szCs w:val="16"/>
    </w:rPr>
  </w:style>
  <w:style w:type="paragraph" w:styleId="BodyTextFirstIndent">
    <w:name w:val="Body Text First Indent"/>
    <w:basedOn w:val="BodyText"/>
    <w:link w:val="BodyTextFirstIndentChar"/>
    <w:uiPriority w:val="99"/>
    <w:semiHidden/>
    <w:unhideWhenUsed/>
    <w:qFormat/>
    <w:pPr>
      <w:spacing w:after="260"/>
      <w:ind w:firstLine="360"/>
    </w:pPr>
  </w:style>
  <w:style w:type="paragraph" w:styleId="BodyTextIndent">
    <w:name w:val="Body Text Indent"/>
    <w:basedOn w:val="Normal"/>
    <w:link w:val="BodyTextIndentChar"/>
    <w:uiPriority w:val="99"/>
    <w:semiHidden/>
    <w:unhideWhenUsed/>
    <w:qFormat/>
    <w:pPr>
      <w:spacing w:after="120"/>
      <w:ind w:left="360"/>
    </w:pPr>
  </w:style>
  <w:style w:type="paragraph" w:styleId="BodyTextFirstIndent2">
    <w:name w:val="Body Text First Indent 2"/>
    <w:basedOn w:val="BodyTextIndent"/>
    <w:link w:val="BodyTextFirstIndent2Char"/>
    <w:uiPriority w:val="99"/>
    <w:semiHidden/>
    <w:unhideWhenUsed/>
    <w:qFormat/>
    <w:pPr>
      <w:spacing w:after="260"/>
      <w:ind w:firstLine="360"/>
    </w:pPr>
  </w:style>
  <w:style w:type="paragraph" w:styleId="BodyTextIndent2">
    <w:name w:val="Body Text Indent 2"/>
    <w:basedOn w:val="Normal"/>
    <w:link w:val="BodyTextIndent2Char"/>
    <w:uiPriority w:val="99"/>
    <w:semiHidden/>
    <w:unhideWhenUsed/>
    <w:qFormat/>
    <w:pPr>
      <w:spacing w:after="120" w:line="480" w:lineRule="auto"/>
      <w:ind w:left="360"/>
    </w:pPr>
  </w:style>
  <w:style w:type="paragraph" w:styleId="BodyTextIndent3">
    <w:name w:val="Body Text Indent 3"/>
    <w:basedOn w:val="Normal"/>
    <w:link w:val="BodyTextIndent3Char"/>
    <w:uiPriority w:val="99"/>
    <w:semiHidden/>
    <w:unhideWhenUsed/>
    <w:qFormat/>
    <w:pPr>
      <w:spacing w:after="120"/>
      <w:ind w:left="360"/>
    </w:pPr>
    <w:rPr>
      <w:szCs w:val="16"/>
    </w:rPr>
  </w:style>
  <w:style w:type="paragraph" w:styleId="Caption">
    <w:name w:val="caption"/>
    <w:basedOn w:val="Normal"/>
    <w:next w:val="Normal"/>
    <w:uiPriority w:val="35"/>
    <w:semiHidden/>
    <w:unhideWhenUsed/>
    <w:qFormat/>
    <w:pPr>
      <w:spacing w:after="200"/>
    </w:pPr>
    <w:rPr>
      <w:i/>
      <w:iCs/>
      <w:color w:val="111111" w:themeColor="text2"/>
      <w:szCs w:val="18"/>
      <w14:textFill>
        <w14:solidFill>
          <w14:schemeClr w14:val="tx2"/>
        </w14:solidFill>
      </w14:textFill>
    </w:rPr>
  </w:style>
  <w:style w:type="paragraph" w:styleId="Closing">
    <w:name w:val="Closing"/>
    <w:basedOn w:val="Normal"/>
    <w:link w:val="ClosingChar"/>
    <w:uiPriority w:val="99"/>
    <w:semiHidden/>
    <w:unhideWhenUsed/>
    <w:qFormat/>
    <w:pPr>
      <w:spacing w:after="0"/>
      <w:ind w:left="4320"/>
    </w:pPr>
  </w:style>
  <w:style w:type="character" w:styleId="CommentReference">
    <w:name w:val="annotation reference"/>
    <w:basedOn w:val="DefaultParagraphFont"/>
    <w:uiPriority w:val="99"/>
    <w:semiHidden/>
    <w:unhideWhenUsed/>
    <w:qFormat/>
    <w:rPr>
      <w:sz w:val="22"/>
      <w:szCs w:val="16"/>
    </w:rPr>
  </w:style>
  <w:style w:type="paragraph" w:styleId="CommentText">
    <w:name w:val="annotation text"/>
    <w:basedOn w:val="Normal"/>
    <w:link w:val="CommentTextChar"/>
    <w:uiPriority w:val="99"/>
    <w:semiHidden/>
    <w:unhideWhenUsed/>
    <w:qFormat/>
    <w:rPr>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ate">
    <w:name w:val="Date"/>
    <w:basedOn w:val="Normal"/>
    <w:next w:val="Normal"/>
    <w:link w:val="DateChar"/>
    <w:uiPriority w:val="99"/>
    <w:semiHidden/>
    <w:unhideWhenUsed/>
    <w:qFormat/>
  </w:style>
  <w:style w:type="paragraph" w:styleId="DocumentMap">
    <w:name w:val="Document Map"/>
    <w:basedOn w:val="Normal"/>
    <w:link w:val="DocumentMapChar"/>
    <w:uiPriority w:val="99"/>
    <w:semiHidden/>
    <w:unhideWhenUsed/>
    <w:qFormat/>
    <w:pPr>
      <w:spacing w:after="0"/>
    </w:pPr>
    <w:rPr>
      <w:rFonts w:ascii="Segoe UI" w:hAnsi="Segoe UI" w:cs="Segoe UI"/>
      <w:szCs w:val="16"/>
    </w:rPr>
  </w:style>
  <w:style w:type="paragraph" w:styleId="E-mailSignature">
    <w:name w:val="E-mail Signature"/>
    <w:basedOn w:val="Normal"/>
    <w:link w:val="E-mailSignatureChar"/>
    <w:uiPriority w:val="99"/>
    <w:semiHidden/>
    <w:unhideWhenUsed/>
    <w:qFormat/>
    <w:pPr>
      <w:spacing w:after="0"/>
    </w:pPr>
  </w:style>
  <w:style w:type="character" w:styleId="Emphasis">
    <w:name w:val="Emphasis"/>
    <w:basedOn w:val="DefaultParagraphFont"/>
    <w:uiPriority w:val="20"/>
    <w:qFormat/>
    <w:rPr>
      <w:iCs/>
      <w:color w:val="595959" w:themeColor="text1" w:themeTint="A6"/>
      <w14:textFill>
        <w14:solidFill>
          <w14:schemeClr w14:val="tx1">
            <w14:lumMod w14:val="65000"/>
            <w14:lumOff w14:val="35000"/>
          </w14:schemeClr>
        </w14:solidFill>
      </w14:textFill>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pPr>
    <w:rPr>
      <w:szCs w:val="20"/>
    </w:rPr>
  </w:style>
  <w:style w:type="paragraph" w:styleId="EnvelopeAddress">
    <w:name w:val="envelope address"/>
    <w:basedOn w:val="Normal"/>
    <w:uiPriority w:val="99"/>
    <w:semiHidden/>
    <w:unhideWhenUsed/>
    <w:qFormat/>
    <w:pPr>
      <w:framePr w:w="7920" w:h="1980" w:hRule="exact" w:hSpace="180" w:wrap="auto" w:vAnchor="margin"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qFormat/>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qFormat/>
    <w:rPr>
      <w:color w:val="BA3E31" w:themeColor="followedHyperlink"/>
      <w:u w:val="single"/>
      <w14:textFill>
        <w14:solidFill>
          <w14:schemeClr w14:val="folHlink"/>
        </w14:solidFill>
      </w14:textFill>
    </w:rPr>
  </w:style>
  <w:style w:type="paragraph" w:styleId="Footer">
    <w:name w:val="footer"/>
    <w:basedOn w:val="Normal"/>
    <w:link w:val="FooterChar"/>
    <w:uiPriority w:val="99"/>
    <w:unhideWhenUsed/>
    <w:qFormat/>
    <w:pPr>
      <w:spacing w:after="0"/>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pPr>
    <w:rPr>
      <w:szCs w:val="20"/>
    </w:rPr>
  </w:style>
  <w:style w:type="paragraph" w:styleId="Header">
    <w:name w:val="header"/>
    <w:basedOn w:val="Normal"/>
    <w:link w:val="HeaderChar"/>
    <w:uiPriority w:val="99"/>
    <w:unhideWhenUsed/>
    <w:qFormat/>
    <w:pPr>
      <w:spacing w:after="0"/>
    </w:pPr>
  </w:style>
  <w:style w:type="character" w:styleId="HTMLAcronym">
    <w:name w:val="HTML Acronym"/>
    <w:basedOn w:val="DefaultParagraphFont"/>
    <w:uiPriority w:val="99"/>
    <w:semiHidden/>
    <w:unhideWhenUsed/>
    <w:qFormat/>
  </w:style>
  <w:style w:type="paragraph" w:styleId="HTMLAddress">
    <w:name w:val="HTML Address"/>
    <w:basedOn w:val="Normal"/>
    <w:link w:val="HTMLAddressChar"/>
    <w:uiPriority w:val="99"/>
    <w:semiHidden/>
    <w:unhideWhenUsed/>
    <w:qFormat/>
    <w:pPr>
      <w:spacing w:after="0"/>
    </w:pPr>
    <w:rPr>
      <w:i/>
      <w:iCs/>
    </w:rPr>
  </w:style>
  <w:style w:type="character" w:styleId="HTMLCite">
    <w:name w:val="HTML Cite"/>
    <w:basedOn w:val="DefaultParagraphFont"/>
    <w:uiPriority w:val="99"/>
    <w:semiHidden/>
    <w:unhideWhenUsed/>
    <w:qFormat/>
    <w:rPr>
      <w:i/>
      <w:iCs/>
    </w:rPr>
  </w:style>
  <w:style w:type="character" w:styleId="HTMLCode">
    <w:name w:val="HTML Code"/>
    <w:basedOn w:val="DefaultParagraphFont"/>
    <w:uiPriority w:val="99"/>
    <w:semiHidden/>
    <w:unhideWhenUsed/>
    <w:qFormat/>
    <w:rPr>
      <w:rFonts w:ascii="Consolas" w:hAnsi="Consolas"/>
      <w:sz w:val="22"/>
      <w:szCs w:val="20"/>
    </w:rPr>
  </w:style>
  <w:style w:type="character" w:styleId="HTMLDefinition">
    <w:name w:val="HTML Definition"/>
    <w:basedOn w:val="DefaultParagraphFont"/>
    <w:uiPriority w:val="99"/>
    <w:semiHidden/>
    <w:unhideWhenUsed/>
    <w:qFormat/>
    <w:rPr>
      <w:i/>
      <w:iCs/>
    </w:rPr>
  </w:style>
  <w:style w:type="character" w:styleId="HTMLKeyboard">
    <w:name w:val="HTML Keyboard"/>
    <w:basedOn w:val="DefaultParagraphFont"/>
    <w:uiPriority w:val="99"/>
    <w:semiHidden/>
    <w:unhideWhenUsed/>
    <w:qFormat/>
    <w:rPr>
      <w:rFonts w:ascii="Consolas" w:hAnsi="Consolas"/>
      <w:sz w:val="22"/>
      <w:szCs w:val="20"/>
    </w:rPr>
  </w:style>
  <w:style w:type="paragraph" w:styleId="HTMLPreformatted">
    <w:name w:val="HTML Preformatted"/>
    <w:basedOn w:val="Normal"/>
    <w:link w:val="HTMLPreformattedChar"/>
    <w:uiPriority w:val="99"/>
    <w:semiHidden/>
    <w:unhideWhenUsed/>
    <w:qFormat/>
    <w:pPr>
      <w:spacing w:after="0"/>
    </w:pPr>
    <w:rPr>
      <w:rFonts w:ascii="Consolas" w:hAnsi="Consolas"/>
      <w:szCs w:val="20"/>
    </w:rPr>
  </w:style>
  <w:style w:type="character" w:styleId="HTMLSample">
    <w:name w:val="HTML Sample"/>
    <w:basedOn w:val="DefaultParagraphFont"/>
    <w:uiPriority w:val="99"/>
    <w:semiHidden/>
    <w:unhideWhenUsed/>
    <w:qFormat/>
    <w:rPr>
      <w:rFonts w:ascii="Consolas" w:hAnsi="Consolas"/>
      <w:sz w:val="24"/>
      <w:szCs w:val="24"/>
    </w:rPr>
  </w:style>
  <w:style w:type="character" w:styleId="HTMLTypewriter">
    <w:name w:val="HTML Typewriter"/>
    <w:basedOn w:val="DefaultParagraphFont"/>
    <w:uiPriority w:val="99"/>
    <w:semiHidden/>
    <w:unhideWhenUsed/>
    <w:qFormat/>
    <w:rPr>
      <w:rFonts w:ascii="Consolas" w:hAnsi="Consolas"/>
      <w:sz w:val="22"/>
      <w:szCs w:val="20"/>
    </w:rPr>
  </w:style>
  <w:style w:type="character" w:styleId="HTMLVariable">
    <w:name w:val="HTML Variable"/>
    <w:basedOn w:val="DefaultParagraphFont"/>
    <w:uiPriority w:val="99"/>
    <w:semiHidden/>
    <w:unhideWhenUsed/>
    <w:qFormat/>
    <w:rPr>
      <w:i/>
      <w:iCs/>
    </w:rPr>
  </w:style>
  <w:style w:type="character" w:styleId="Hyperlink">
    <w:name w:val="Hyperlink"/>
    <w:basedOn w:val="DefaultParagraphFont"/>
    <w:uiPriority w:val="99"/>
    <w:semiHidden/>
    <w:unhideWhenUsed/>
    <w:qFormat/>
    <w:rPr>
      <w:color w:val="036181" w:themeColor="hyperlink"/>
      <w:u w:val="single"/>
      <w14:textFill>
        <w14:solidFill>
          <w14:schemeClr w14:val="hlink"/>
        </w14:solidFill>
      </w14:textFill>
    </w:rPr>
  </w:style>
  <w:style w:type="paragraph" w:styleId="Index1">
    <w:name w:val="index 1"/>
    <w:basedOn w:val="Normal"/>
    <w:next w:val="Normal"/>
    <w:uiPriority w:val="99"/>
    <w:semiHidden/>
    <w:unhideWhenUsed/>
    <w:qFormat/>
    <w:pPr>
      <w:spacing w:after="0"/>
      <w:ind w:left="220" w:hanging="220"/>
    </w:pPr>
  </w:style>
  <w:style w:type="paragraph" w:styleId="Index2">
    <w:name w:val="index 2"/>
    <w:basedOn w:val="Normal"/>
    <w:next w:val="Normal"/>
    <w:uiPriority w:val="99"/>
    <w:semiHidden/>
    <w:unhideWhenUsed/>
    <w:qFormat/>
    <w:pPr>
      <w:spacing w:after="0"/>
      <w:ind w:left="440" w:hanging="220"/>
    </w:pPr>
  </w:style>
  <w:style w:type="paragraph" w:styleId="Index3">
    <w:name w:val="index 3"/>
    <w:basedOn w:val="Normal"/>
    <w:next w:val="Normal"/>
    <w:uiPriority w:val="99"/>
    <w:semiHidden/>
    <w:unhideWhenUsed/>
    <w:qFormat/>
    <w:pPr>
      <w:spacing w:after="0"/>
      <w:ind w:left="660" w:hanging="220"/>
    </w:pPr>
  </w:style>
  <w:style w:type="paragraph" w:styleId="Index4">
    <w:name w:val="index 4"/>
    <w:basedOn w:val="Normal"/>
    <w:next w:val="Normal"/>
    <w:uiPriority w:val="99"/>
    <w:semiHidden/>
    <w:unhideWhenUsed/>
    <w:qFormat/>
    <w:pPr>
      <w:spacing w:after="0"/>
      <w:ind w:left="880" w:hanging="220"/>
    </w:pPr>
  </w:style>
  <w:style w:type="paragraph" w:styleId="Index5">
    <w:name w:val="index 5"/>
    <w:basedOn w:val="Normal"/>
    <w:next w:val="Normal"/>
    <w:uiPriority w:val="99"/>
    <w:semiHidden/>
    <w:unhideWhenUsed/>
    <w:qFormat/>
    <w:pPr>
      <w:spacing w:after="0"/>
      <w:ind w:left="1100" w:hanging="220"/>
    </w:pPr>
  </w:style>
  <w:style w:type="paragraph" w:styleId="Index6">
    <w:name w:val="index 6"/>
    <w:basedOn w:val="Normal"/>
    <w:next w:val="Normal"/>
    <w:uiPriority w:val="99"/>
    <w:semiHidden/>
    <w:unhideWhenUsed/>
    <w:qFormat/>
    <w:pPr>
      <w:spacing w:after="0"/>
      <w:ind w:left="1320" w:hanging="220"/>
    </w:pPr>
  </w:style>
  <w:style w:type="paragraph" w:styleId="Index7">
    <w:name w:val="index 7"/>
    <w:basedOn w:val="Normal"/>
    <w:next w:val="Normal"/>
    <w:uiPriority w:val="99"/>
    <w:semiHidden/>
    <w:unhideWhenUsed/>
    <w:qFormat/>
    <w:pPr>
      <w:spacing w:after="0"/>
      <w:ind w:left="1540" w:hanging="220"/>
    </w:pPr>
  </w:style>
  <w:style w:type="paragraph" w:styleId="Index8">
    <w:name w:val="index 8"/>
    <w:basedOn w:val="Normal"/>
    <w:next w:val="Normal"/>
    <w:uiPriority w:val="99"/>
    <w:semiHidden/>
    <w:unhideWhenUsed/>
    <w:qFormat/>
    <w:pPr>
      <w:spacing w:after="0"/>
      <w:ind w:left="1760" w:hanging="220"/>
    </w:pPr>
  </w:style>
  <w:style w:type="paragraph" w:styleId="Index9">
    <w:name w:val="index 9"/>
    <w:basedOn w:val="Normal"/>
    <w:next w:val="Normal"/>
    <w:uiPriority w:val="99"/>
    <w:semiHidden/>
    <w:unhideWhenUsed/>
    <w:qFormat/>
    <w:pPr>
      <w:spacing w:after="0"/>
      <w:ind w:left="1980" w:hanging="220"/>
    </w:pPr>
  </w:style>
  <w:style w:type="paragraph" w:styleId="IndexHeading">
    <w:name w:val="index heading"/>
    <w:basedOn w:val="Normal"/>
    <w:next w:val="Index1"/>
    <w:uiPriority w:val="99"/>
    <w:semiHidden/>
    <w:unhideWhenUsed/>
    <w:qFormat/>
    <w:rPr>
      <w:rFonts w:asciiTheme="majorHAnsi" w:eastAsiaTheme="majorEastAsia" w:hAnsiTheme="majorHAnsi" w:cstheme="majorBidi"/>
      <w:b/>
      <w:bCs/>
    </w:rPr>
  </w:style>
  <w:style w:type="character" w:styleId="LineNumber">
    <w:name w:val="line number"/>
    <w:basedOn w:val="DefaultParagraphFont"/>
    <w:uiPriority w:val="99"/>
    <w:semiHidden/>
    <w:unhideWhenUsed/>
    <w:qFormat/>
  </w:style>
  <w:style w:type="paragraph" w:styleId="List">
    <w:name w:val="List"/>
    <w:basedOn w:val="Normal"/>
    <w:uiPriority w:val="99"/>
    <w:semiHidden/>
    <w:unhideWhenUsed/>
    <w:qFormat/>
    <w:pPr>
      <w:ind w:left="360" w:hanging="360"/>
      <w:contextualSpacing/>
    </w:pPr>
  </w:style>
  <w:style w:type="paragraph" w:styleId="List2">
    <w:name w:val="List 2"/>
    <w:basedOn w:val="Normal"/>
    <w:uiPriority w:val="99"/>
    <w:semiHidden/>
    <w:unhideWhenUsed/>
    <w:qFormat/>
    <w:pPr>
      <w:ind w:left="720" w:hanging="360"/>
      <w:contextualSpacing/>
    </w:pPr>
  </w:style>
  <w:style w:type="paragraph" w:styleId="List3">
    <w:name w:val="List 3"/>
    <w:basedOn w:val="Normal"/>
    <w:uiPriority w:val="99"/>
    <w:semiHidden/>
    <w:unhideWhenUsed/>
    <w:qFormat/>
    <w:pPr>
      <w:ind w:left="1080" w:hanging="360"/>
      <w:contextualSpacing/>
    </w:pPr>
  </w:style>
  <w:style w:type="paragraph" w:styleId="List4">
    <w:name w:val="List 4"/>
    <w:basedOn w:val="Normal"/>
    <w:uiPriority w:val="99"/>
    <w:semiHidden/>
    <w:unhideWhenUsed/>
    <w:qFormat/>
    <w:pPr>
      <w:ind w:left="1440" w:hanging="360"/>
      <w:contextualSpacing/>
    </w:pPr>
  </w:style>
  <w:style w:type="paragraph" w:styleId="List5">
    <w:name w:val="List 5"/>
    <w:basedOn w:val="Normal"/>
    <w:uiPriority w:val="99"/>
    <w:semiHidden/>
    <w:unhideWhenUsed/>
    <w:qFormat/>
    <w:pPr>
      <w:ind w:left="1800" w:hanging="360"/>
      <w:contextualSpacing/>
    </w:pPr>
  </w:style>
  <w:style w:type="paragraph" w:styleId="ListBullet">
    <w:name w:val="List Bullet"/>
    <w:basedOn w:val="Normal"/>
    <w:uiPriority w:val="10"/>
    <w:qFormat/>
    <w:pPr>
      <w:numPr>
        <w:ilvl w:val="0"/>
        <w:numId w:val="1"/>
      </w:numPr>
      <w:spacing w:after="0"/>
      <w:contextualSpacing/>
    </w:pPr>
  </w:style>
  <w:style w:type="paragraph" w:styleId="ListBullet2">
    <w:name w:val="List Bullet 2"/>
    <w:basedOn w:val="Normal"/>
    <w:uiPriority w:val="99"/>
    <w:semiHidden/>
    <w:unhideWhenUsed/>
    <w:qFormat/>
    <w:pPr>
      <w:contextualSpacing/>
    </w:pPr>
  </w:style>
  <w:style w:type="paragraph" w:styleId="ListBullet3">
    <w:name w:val="List Bullet 3"/>
    <w:basedOn w:val="Normal"/>
    <w:uiPriority w:val="99"/>
    <w:semiHidden/>
    <w:unhideWhenUsed/>
    <w:qFormat/>
    <w:pPr>
      <w:contextualSpacing/>
    </w:pPr>
  </w:style>
  <w:style w:type="paragraph" w:styleId="ListBullet4">
    <w:name w:val="List Bullet 4"/>
    <w:basedOn w:val="Normal"/>
    <w:uiPriority w:val="99"/>
    <w:semiHidden/>
    <w:unhideWhenUsed/>
    <w:qFormat/>
    <w:pPr>
      <w:numPr>
        <w:ilvl w:val="0"/>
        <w:numId w:val="2"/>
      </w:numPr>
      <w:contextualSpacing/>
    </w:pPr>
  </w:style>
  <w:style w:type="paragraph" w:styleId="ListBullet5">
    <w:name w:val="List Bullet 5"/>
    <w:basedOn w:val="Normal"/>
    <w:uiPriority w:val="99"/>
    <w:semiHidden/>
    <w:unhideWhenUsed/>
    <w:qFormat/>
    <w:pPr>
      <w:numPr>
        <w:ilvl w:val="0"/>
        <w:numId w:val="3"/>
      </w:numPr>
      <w:contextualSpacing/>
    </w:pPr>
  </w:style>
  <w:style w:type="paragraph" w:styleId="ListContinue">
    <w:name w:val="List Continue"/>
    <w:basedOn w:val="Normal"/>
    <w:uiPriority w:val="99"/>
    <w:semiHidden/>
    <w:unhideWhenUsed/>
    <w:qFormat/>
    <w:pPr>
      <w:spacing w:after="120"/>
      <w:ind w:left="360"/>
      <w:contextualSpacing/>
    </w:pPr>
  </w:style>
  <w:style w:type="paragraph" w:styleId="ListContinue2">
    <w:name w:val="List Continue 2"/>
    <w:basedOn w:val="Normal"/>
    <w:uiPriority w:val="99"/>
    <w:semiHidden/>
    <w:unhideWhenUsed/>
    <w:qFormat/>
    <w:pPr>
      <w:spacing w:after="120"/>
      <w:ind w:left="720"/>
      <w:contextualSpacing/>
    </w:pPr>
  </w:style>
  <w:style w:type="paragraph" w:styleId="ListContinue3">
    <w:name w:val="List Continue 3"/>
    <w:basedOn w:val="Normal"/>
    <w:uiPriority w:val="99"/>
    <w:semiHidden/>
    <w:unhideWhenUsed/>
    <w:qFormat/>
    <w:pPr>
      <w:spacing w:after="120"/>
      <w:ind w:left="1080"/>
      <w:contextualSpacing/>
    </w:pPr>
  </w:style>
  <w:style w:type="paragraph" w:styleId="ListContinue4">
    <w:name w:val="List Continue 4"/>
    <w:basedOn w:val="Normal"/>
    <w:uiPriority w:val="99"/>
    <w:semiHidden/>
    <w:unhideWhenUsed/>
    <w:qFormat/>
    <w:pPr>
      <w:spacing w:after="120"/>
      <w:ind w:left="1440"/>
      <w:contextualSpacing/>
    </w:pPr>
  </w:style>
  <w:style w:type="paragraph" w:styleId="ListContinue5">
    <w:name w:val="List Continue 5"/>
    <w:basedOn w:val="Normal"/>
    <w:uiPriority w:val="99"/>
    <w:semiHidden/>
    <w:unhideWhenUsed/>
    <w:qFormat/>
    <w:pPr>
      <w:spacing w:after="120"/>
      <w:ind w:left="1800"/>
      <w:contextualSpacing/>
    </w:pPr>
  </w:style>
  <w:style w:type="paragraph" w:styleId="ListNumber">
    <w:name w:val="List Number"/>
    <w:basedOn w:val="Normal"/>
    <w:uiPriority w:val="11"/>
    <w:qFormat/>
    <w:pPr>
      <w:contextualSpacing/>
    </w:pPr>
  </w:style>
  <w:style w:type="paragraph" w:styleId="ListNumber2">
    <w:name w:val="List Number 2"/>
    <w:basedOn w:val="Normal"/>
    <w:uiPriority w:val="99"/>
    <w:semiHidden/>
    <w:unhideWhenUsed/>
    <w:qFormat/>
    <w:pPr>
      <w:contextualSpacing/>
    </w:pPr>
  </w:style>
  <w:style w:type="paragraph" w:styleId="ListNumber3">
    <w:name w:val="List Number 3"/>
    <w:basedOn w:val="Normal"/>
    <w:uiPriority w:val="99"/>
    <w:semiHidden/>
    <w:unhideWhenUsed/>
    <w:qFormat/>
    <w:pPr>
      <w:contextualSpacing/>
    </w:pPr>
  </w:style>
  <w:style w:type="paragraph" w:styleId="ListNumber4">
    <w:name w:val="List Number 4"/>
    <w:basedOn w:val="Normal"/>
    <w:uiPriority w:val="99"/>
    <w:semiHidden/>
    <w:unhideWhenUsed/>
    <w:qFormat/>
    <w:pPr>
      <w:contextualSpacing/>
    </w:pPr>
  </w:style>
  <w:style w:type="paragraph" w:styleId="ListNumber5">
    <w:name w:val="List Number 5"/>
    <w:basedOn w:val="Normal"/>
    <w:uiPriority w:val="99"/>
    <w:semiHidden/>
    <w:unhideWhenUsed/>
    <w:qFormat/>
    <w:pPr>
      <w:contextualSpacing/>
    </w:pPr>
  </w:style>
  <w:style w:type="paragraph" w:styleId="Macro">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eastAsiaTheme="minorHAnsi" w:cstheme="minorBidi"/>
      <w:color w:val="595959" w:themeColor="text1" w:themeTint="A6"/>
      <w:sz w:val="22"/>
      <w:szCs w:val="20"/>
      <w:lang w:val="en-US" w:eastAsia="en-US" w:bidi="ar-SA"/>
      <w14:textFill>
        <w14:solidFill>
          <w14:schemeClr w14:val="tx1">
            <w14:lumMod w14:val="65000"/>
            <w14:lumOff w14:val="35000"/>
          </w14:schemeClr>
        </w14:solidFill>
      </w14:textFill>
    </w:rPr>
  </w:style>
  <w:style w:type="paragraph" w:styleId="MessageHeader">
    <w:name w:val="Message Header"/>
    <w:basedOn w:val="Normal"/>
    <w:link w:val="MessageHeaderChar"/>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NormalIndent">
    <w:name w:val="Normal Indent"/>
    <w:basedOn w:val="Normal"/>
    <w:uiPriority w:val="99"/>
    <w:semiHidden/>
    <w:unhideWhenUsed/>
    <w:qFormat/>
    <w:pPr>
      <w:ind w:left="720"/>
    </w:pPr>
  </w:style>
  <w:style w:type="paragraph" w:styleId="NoteHeading">
    <w:name w:val="Note Heading"/>
    <w:basedOn w:val="Normal"/>
    <w:next w:val="Normal"/>
    <w:link w:val="NoteHeadingChar"/>
    <w:uiPriority w:val="99"/>
    <w:semiHidden/>
    <w:unhideWhenUsed/>
    <w:qFormat/>
    <w:pPr>
      <w:spacing w:after="0"/>
    </w:pPr>
  </w:style>
  <w:style w:type="character" w:styleId="PageNumber">
    <w:name w:val="page number"/>
    <w:basedOn w:val="DefaultParagraphFont"/>
    <w:uiPriority w:val="99"/>
    <w:semiHidden/>
    <w:unhideWhenUsed/>
    <w:qFormat/>
  </w:style>
  <w:style w:type="paragraph" w:styleId="PlainText">
    <w:name w:val="Plain Text"/>
    <w:basedOn w:val="Normal"/>
    <w:link w:val="PlainTextChar"/>
    <w:uiPriority w:val="99"/>
    <w:semiHidden/>
    <w:unhideWhenUsed/>
    <w:qFormat/>
    <w:pPr>
      <w:spacing w:after="0"/>
    </w:pPr>
    <w:rPr>
      <w:rFonts w:ascii="Consolas" w:hAnsi="Consolas"/>
      <w:szCs w:val="21"/>
    </w:rPr>
  </w:style>
  <w:style w:type="paragraph" w:styleId="Salutation">
    <w:name w:val="Salutation"/>
    <w:basedOn w:val="Normal"/>
    <w:next w:val="Normal"/>
    <w:link w:val="SalutationChar"/>
    <w:uiPriority w:val="99"/>
    <w:semiHidden/>
    <w:unhideWhenUsed/>
    <w:qFormat/>
  </w:style>
  <w:style w:type="paragraph" w:styleId="Signature">
    <w:name w:val="Signature"/>
    <w:basedOn w:val="Normal"/>
    <w:link w:val="SignatureChar"/>
    <w:uiPriority w:val="99"/>
    <w:semiHidden/>
    <w:unhideWhenUsed/>
    <w:qFormat/>
    <w:pPr>
      <w:spacing w:after="0"/>
      <w:ind w:left="4320"/>
    </w:pPr>
  </w:style>
  <w:style w:type="character" w:styleId="Strong">
    <w:name w:val="Strong"/>
    <w:basedOn w:val="DefaultParagraphFont"/>
    <w:uiPriority w:val="22"/>
    <w:semiHidden/>
    <w:unhideWhenUsed/>
    <w:qFormat/>
    <w:rPr>
      <w:b/>
      <w:bCs/>
    </w:rPr>
  </w:style>
  <w:style w:type="paragraph" w:styleId="Subtitle">
    <w:name w:val="Subtitle"/>
    <w:basedOn w:val="Normal"/>
    <w:next w:val="Normal"/>
    <w:qFormat/>
    <w:pPr>
      <w:keepNext/>
      <w:keepLines/>
      <w:pageBreakBefore w:val="0"/>
      <w:spacing w:before="360" w:after="80"/>
    </w:pPr>
    <w:rPr>
      <w:rFonts w:ascii="Georgia" w:eastAsia="Georgia" w:hAnsi="Georgia" w:cs="Georgia"/>
      <w:i/>
      <w:color w:val="666666"/>
      <w:sz w:val="48"/>
      <w:szCs w:val="48"/>
    </w:rPr>
  </w:style>
  <w:style w:type="table" w:styleId="Table3Deffects1">
    <w:name w:val="Table 3D effects 1"/>
    <w:basedOn w:val="TableNormal"/>
    <w:uiPriority w:val="99"/>
    <w:semiHidden/>
    <w:unhideWhenUsed/>
    <w:qFormat/>
    <w:rPr>
      <w:color w:val="auto"/>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qFormat/>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qFormat/>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qFormat/>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qFormat/>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qFormat/>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qFormat/>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qFormat/>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qFormat/>
    <w:rPr>
      <w:b/>
      <w:bCs/>
      <w:color w:val="auto"/>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qFormat/>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qFormat/>
    <w:rPr>
      <w:b/>
      <w:bCs/>
      <w:color w:val="auto"/>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qFormat/>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qFormat/>
    <w:rPr>
      <w:color w:val="auto"/>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qFormat/>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qFormat/>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qFormat/>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qFormat/>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qFormat/>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qFormat/>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qFormat/>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qFormat/>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qFormat/>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qFormat/>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qFormat/>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qFormat/>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qFormat/>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qFormat/>
    <w:rPr>
      <w:color w:val="auto"/>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unhideWhenUsed/>
    <w:qFormat/>
    <w:pPr>
      <w:spacing w:after="0"/>
      <w:ind w:left="220" w:hanging="220"/>
    </w:pPr>
  </w:style>
  <w:style w:type="paragraph" w:styleId="TableofFigures">
    <w:name w:val="table of figures"/>
    <w:basedOn w:val="Normal"/>
    <w:next w:val="Normal"/>
    <w:uiPriority w:val="99"/>
    <w:semiHidden/>
    <w:unhideWhenUsed/>
    <w:qFormat/>
    <w:pPr>
      <w:spacing w:after="0"/>
    </w:pPr>
  </w:style>
  <w:style w:type="table" w:styleId="TableProfessional">
    <w:name w:val="Table Professional"/>
    <w:basedOn w:val="TableNormal"/>
    <w:uiPriority w:val="99"/>
    <w:semiHidden/>
    <w:unhideWhenUsed/>
    <w:qFormat/>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qFormat/>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qFormat/>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qFormat/>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qFormat/>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qFormat/>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semiHidden/>
    <w:unhideWhenUsed/>
    <w:qFormat/>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uiPriority w:val="1"/>
    <w:qFormat/>
    <w:pPr>
      <w:spacing w:after="0" w:line="216" w:lineRule="auto"/>
      <w:contextualSpacing/>
    </w:pPr>
    <w:rPr>
      <w:rFonts w:asciiTheme="majorHAnsi" w:eastAsiaTheme="majorEastAsia" w:hAnsiTheme="majorHAnsi" w:cstheme="majorBidi"/>
      <w:b/>
      <w:color w:val="262626" w:themeColor="text1" w:themeTint="D9"/>
      <w:kern w:val="28"/>
      <w:sz w:val="70"/>
      <w:szCs w:val="56"/>
      <w14:textFill>
        <w14:solidFill>
          <w14:schemeClr w14:val="tx1">
            <w14:lumMod w14:val="85000"/>
            <w14:lumOff w14:val="15000"/>
          </w14:schemeClr>
        </w14:solidFill>
      </w14:textFill>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qFormat/>
    <w:pPr>
      <w:spacing w:after="100"/>
    </w:pPr>
  </w:style>
  <w:style w:type="paragraph" w:styleId="TOC2">
    <w:name w:val="toc 2"/>
    <w:basedOn w:val="Normal"/>
    <w:next w:val="Normal"/>
    <w:uiPriority w:val="39"/>
    <w:semiHidden/>
    <w:unhideWhenUsed/>
    <w:qFormat/>
    <w:pPr>
      <w:spacing w:after="100"/>
      <w:ind w:left="220"/>
    </w:pPr>
  </w:style>
  <w:style w:type="paragraph" w:styleId="TOC3">
    <w:name w:val="toc 3"/>
    <w:basedOn w:val="Normal"/>
    <w:next w:val="Normal"/>
    <w:uiPriority w:val="39"/>
    <w:semiHidden/>
    <w:unhideWhenUsed/>
    <w:qFormat/>
    <w:pPr>
      <w:spacing w:after="100"/>
      <w:ind w:left="440"/>
    </w:pPr>
  </w:style>
  <w:style w:type="paragraph" w:styleId="TOC4">
    <w:name w:val="toc 4"/>
    <w:basedOn w:val="Normal"/>
    <w:next w:val="Normal"/>
    <w:uiPriority w:val="39"/>
    <w:semiHidden/>
    <w:unhideWhenUsed/>
    <w:qFormat/>
    <w:pPr>
      <w:spacing w:after="100"/>
      <w:ind w:left="660"/>
    </w:pPr>
  </w:style>
  <w:style w:type="paragraph" w:styleId="TOC5">
    <w:name w:val="toc 5"/>
    <w:basedOn w:val="Normal"/>
    <w:next w:val="Normal"/>
    <w:uiPriority w:val="39"/>
    <w:semiHidden/>
    <w:unhideWhenUsed/>
    <w:qFormat/>
    <w:pPr>
      <w:spacing w:after="100"/>
      <w:ind w:left="880"/>
    </w:pPr>
  </w:style>
  <w:style w:type="paragraph" w:styleId="TOC6">
    <w:name w:val="toc 6"/>
    <w:basedOn w:val="Normal"/>
    <w:next w:val="Normal"/>
    <w:uiPriority w:val="39"/>
    <w:semiHidden/>
    <w:unhideWhenUsed/>
    <w:qFormat/>
    <w:pPr>
      <w:spacing w:after="100"/>
      <w:ind w:left="1100"/>
    </w:pPr>
  </w:style>
  <w:style w:type="paragraph" w:styleId="TOC7">
    <w:name w:val="toc 7"/>
    <w:basedOn w:val="Normal"/>
    <w:next w:val="Normal"/>
    <w:uiPriority w:val="39"/>
    <w:semiHidden/>
    <w:unhideWhenUsed/>
    <w:qFormat/>
    <w:pPr>
      <w:spacing w:after="100"/>
      <w:ind w:left="1320"/>
    </w:pPr>
  </w:style>
  <w:style w:type="paragraph" w:styleId="TOC8">
    <w:name w:val="toc 8"/>
    <w:basedOn w:val="Normal"/>
    <w:next w:val="Normal"/>
    <w:uiPriority w:val="39"/>
    <w:semiHidden/>
    <w:unhideWhenUsed/>
    <w:qFormat/>
    <w:pPr>
      <w:spacing w:after="100"/>
      <w:ind w:left="1540"/>
    </w:pPr>
  </w:style>
  <w:style w:type="paragraph" w:styleId="TOC9">
    <w:name w:val="toc 9"/>
    <w:basedOn w:val="Normal"/>
    <w:next w:val="Normal"/>
    <w:uiPriority w:val="39"/>
    <w:semiHidden/>
    <w:unhideWhenUsed/>
    <w:qFormat/>
    <w:pPr>
      <w:spacing w:after="100"/>
      <w:ind w:left="1760"/>
    </w:pPr>
  </w:style>
  <w:style w:type="table" w:styleId="LightShading">
    <w:name w:val="Light Shading"/>
    <w:basedOn w:val="TableNormal"/>
    <w:uiPriority w:val="60"/>
    <w:semiHidden/>
    <w:unhideWhenUsed/>
    <w:qFormat/>
    <w:pPr>
      <w:spacing w:after="0"/>
    </w:pPr>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basedOn w:val="TableNormal"/>
    <w:uiPriority w:val="60"/>
    <w:semiHidden/>
    <w:unhideWhenUsed/>
    <w:qFormat/>
    <w:pPr>
      <w:spacing w:after="0"/>
    </w:pPr>
    <w:rPr>
      <w:color w:val="005F80" w:themeColor="accent1" w:themeShade="BF"/>
    </w:rPr>
    <w:tblPr>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qFormat/>
    <w:pPr>
      <w:spacing w:after="0"/>
    </w:pPr>
    <w:rPr>
      <w:color w:val="0D3760" w:themeColor="accent2" w:themeShade="BF"/>
    </w:rPr>
    <w:tblPr>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2F4" w:themeFill="accent2" w:themeFillTint="3F"/>
      </w:tcPr>
    </w:tblStylePr>
    <w:tblStylePr w:type="band1Horz">
      <w:tblPr/>
      <w:tcPr>
        <w:tcBorders>
          <w:left w:val="nil"/>
          <w:right w:val="nil"/>
          <w:insideH w:val="nil"/>
          <w:insideV w:val="nil"/>
        </w:tcBorders>
        <w:shd w:val="clear" w:color="auto" w:fill="AFD2F4" w:themeFill="accent2" w:themeFillTint="3F"/>
      </w:tcPr>
    </w:tblStylePr>
  </w:style>
  <w:style w:type="table" w:styleId="LightShadingAccent3">
    <w:name w:val="Light Shading Accent 3"/>
    <w:basedOn w:val="TableNormal"/>
    <w:uiPriority w:val="60"/>
    <w:semiHidden/>
    <w:unhideWhenUsed/>
    <w:qFormat/>
    <w:pPr>
      <w:spacing w:after="0"/>
    </w:pPr>
    <w:rPr>
      <w:color w:val="015C6B" w:themeColor="accent3" w:themeShade="BF"/>
    </w:rPr>
    <w:tblPr>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qFormat/>
    <w:pPr>
      <w:spacing w:after="0"/>
    </w:pPr>
    <w:rPr>
      <w:color w:val="413F34" w:themeColor="accent4" w:themeShade="BF"/>
    </w:rPr>
    <w:tblPr>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qFormat/>
    <w:pPr>
      <w:spacing w:after="0"/>
    </w:pPr>
    <w:rPr>
      <w:color w:val="5F2539" w:themeColor="accent5" w:themeShade="BF"/>
    </w:rPr>
    <w:tblPr>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D0" w:themeFill="accent5" w:themeFillTint="3F"/>
      </w:tcPr>
    </w:tblStylePr>
    <w:tblStylePr w:type="band1Horz">
      <w:tblPr/>
      <w:tcPr>
        <w:tcBorders>
          <w:left w:val="nil"/>
          <w:right w:val="nil"/>
          <w:insideH w:val="nil"/>
          <w:insideV w:val="nil"/>
        </w:tcBorders>
        <w:shd w:val="clear" w:color="auto" w:fill="E7C3D0" w:themeFill="accent5" w:themeFillTint="3F"/>
      </w:tcPr>
    </w:tblStylePr>
  </w:style>
  <w:style w:type="table" w:styleId="LightShadingAccent6">
    <w:name w:val="Light Shading Accent 6"/>
    <w:basedOn w:val="TableNormal"/>
    <w:uiPriority w:val="60"/>
    <w:semiHidden/>
    <w:unhideWhenUsed/>
    <w:qFormat/>
    <w:pPr>
      <w:spacing w:after="0"/>
    </w:pPr>
    <w:rPr>
      <w:color w:val="7C1A13" w:themeColor="accent6" w:themeShade="BF"/>
    </w:rPr>
    <w:tblPr>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table" w:styleId="LightList">
    <w:name w:val="Light List"/>
    <w:basedOn w:val="TableNormal"/>
    <w:uiPriority w:val="61"/>
    <w:semiHidden/>
    <w:unhideWhenUsed/>
    <w:qFormat/>
    <w:pPr>
      <w:spacing w:after="0"/>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qFormat/>
    <w:pPr>
      <w:spacing w:after="0"/>
    </w:pPr>
    <w:tblPr>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qFormat/>
    <w:pPr>
      <w:spacing w:after="0"/>
    </w:pPr>
    <w:tblPr>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qFormat/>
    <w:pPr>
      <w:spacing w:after="0"/>
    </w:pPr>
    <w:tblPr>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qFormat/>
    <w:pPr>
      <w:spacing w:after="0"/>
    </w:pPr>
    <w:tblPr>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qFormat/>
    <w:pPr>
      <w:spacing w:after="0"/>
    </w:pPr>
    <w:tblPr>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qFormat/>
    <w:pPr>
      <w:spacing w:after="0"/>
    </w:pPr>
    <w:tblPr>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Grid">
    <w:name w:val="Light Grid"/>
    <w:basedOn w:val="TableNormal"/>
    <w:uiPriority w:val="62"/>
    <w:semiHidden/>
    <w:unhideWhenUsed/>
    <w:qFormat/>
    <w:pPr>
      <w:spacing w:after="0"/>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semiHidden/>
    <w:unhideWhenUsed/>
    <w:qFormat/>
    <w:pPr>
      <w:spacing w:after="0"/>
    </w:pPr>
    <w:tblPr>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auto"/>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auto"/>
        </w:tcBorders>
      </w:tcPr>
    </w:tblStylePr>
  </w:style>
  <w:style w:type="table" w:styleId="LightGridAccent2">
    <w:name w:val="Light Grid Accent 2"/>
    <w:basedOn w:val="TableNormal"/>
    <w:uiPriority w:val="62"/>
    <w:semiHidden/>
    <w:unhideWhenUsed/>
    <w:qFormat/>
    <w:pPr>
      <w:spacing w:after="0"/>
    </w:pPr>
    <w:tblPr>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2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auto"/>
        </w:tcBorders>
        <w:shd w:val="clear" w:color="auto" w:fill="AFD2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auto"/>
        </w:tcBorders>
      </w:tcPr>
    </w:tblStylePr>
  </w:style>
  <w:style w:type="table" w:styleId="LightGridAccent3">
    <w:name w:val="Light Grid Accent 3"/>
    <w:basedOn w:val="TableNormal"/>
    <w:uiPriority w:val="62"/>
    <w:semiHidden/>
    <w:unhideWhenUsed/>
    <w:qFormat/>
    <w:pPr>
      <w:spacing w:after="0"/>
    </w:pPr>
    <w:tblPr>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auto"/>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auto"/>
        </w:tcBorders>
      </w:tcPr>
    </w:tblStylePr>
  </w:style>
  <w:style w:type="table" w:styleId="LightGridAccent4">
    <w:name w:val="Light Grid Accent 4"/>
    <w:basedOn w:val="TableNormal"/>
    <w:uiPriority w:val="62"/>
    <w:semiHidden/>
    <w:unhideWhenUsed/>
    <w:qFormat/>
    <w:pPr>
      <w:spacing w:after="0"/>
    </w:pPr>
    <w:tblPr>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auto"/>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auto"/>
        </w:tcBorders>
      </w:tcPr>
    </w:tblStylePr>
  </w:style>
  <w:style w:type="table" w:styleId="LightGridAccent5">
    <w:name w:val="Light Grid Accent 5"/>
    <w:basedOn w:val="TableNormal"/>
    <w:uiPriority w:val="62"/>
    <w:semiHidden/>
    <w:unhideWhenUsed/>
    <w:qFormat/>
    <w:pPr>
      <w:spacing w:after="0"/>
    </w:pPr>
    <w:tblPr>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D0"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auto"/>
        </w:tcBorders>
        <w:shd w:val="clear" w:color="auto" w:fill="E7C3D0"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auto"/>
        </w:tcBorders>
      </w:tcPr>
    </w:tblStylePr>
  </w:style>
  <w:style w:type="table" w:styleId="LightGridAccent6">
    <w:name w:val="Light Grid Accent 6"/>
    <w:basedOn w:val="TableNormal"/>
    <w:uiPriority w:val="62"/>
    <w:semiHidden/>
    <w:unhideWhenUsed/>
    <w:qFormat/>
    <w:pPr>
      <w:spacing w:after="0"/>
    </w:pPr>
    <w:tblPr>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uto"/>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uto"/>
        </w:tcBorders>
      </w:tcPr>
    </w:tblStylePr>
  </w:style>
  <w:style w:type="table" w:styleId="MediumShading1">
    <w:name w:val="Medium Shading 1"/>
    <w:basedOn w:val="TableNormal"/>
    <w:uiPriority w:val="63"/>
    <w:semiHidden/>
    <w:unhideWhenUsed/>
    <w:qFormat/>
    <w:pPr>
      <w:spacing w:after="0"/>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qFormat/>
    <w:pPr>
      <w:spacing w:after="0"/>
    </w:pPr>
    <w:tblPr>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qFormat/>
    <w:pPr>
      <w:spacing w:after="0"/>
    </w:pPr>
    <w:tblPr>
      <w:tblBorders>
        <w:top w:val="single" w:sz="8" w:space="0" w:color="1B77D0" w:themeColor="accent2" w:themeTint="BF"/>
        <w:left w:val="single" w:sz="8" w:space="0" w:color="1B77D0" w:themeColor="accent2" w:themeTint="BF"/>
        <w:bottom w:val="single" w:sz="8" w:space="0" w:color="1B77D0" w:themeColor="accent2" w:themeTint="BF"/>
        <w:right w:val="single" w:sz="8" w:space="0" w:color="1B77D0" w:themeColor="accent2" w:themeTint="BF"/>
        <w:insideH w:val="single" w:sz="8" w:space="0" w:color="1B77D0" w:themeColor="accent2"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1B77D0" w:themeColor="accent2" w:themeTint="BF"/>
          <w:left w:val="single" w:sz="8" w:space="0" w:color="1B77D0" w:themeColor="accent2" w:themeTint="BF"/>
          <w:bottom w:val="single" w:sz="8" w:space="0" w:color="1B77D0" w:themeColor="accent2" w:themeTint="BF"/>
          <w:right w:val="single" w:sz="8" w:space="0" w:color="1B77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7D0" w:themeColor="accent2" w:themeTint="BF"/>
          <w:left w:val="single" w:sz="8" w:space="0" w:color="1B77D0" w:themeColor="accent2" w:themeTint="BF"/>
          <w:bottom w:val="single" w:sz="8" w:space="0" w:color="1B77D0" w:themeColor="accent2" w:themeTint="BF"/>
          <w:right w:val="single" w:sz="8" w:space="0" w:color="1B77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2F4" w:themeFill="accent2" w:themeFillTint="3F"/>
      </w:tcPr>
    </w:tblStylePr>
    <w:tblStylePr w:type="band1Horz">
      <w:tblPr/>
      <w:tcPr>
        <w:tcBorders>
          <w:insideH w:val="nil"/>
          <w:insideV w:val="nil"/>
        </w:tcBorders>
        <w:shd w:val="clear" w:color="auto" w:fill="AFD2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qFormat/>
    <w:pPr>
      <w:spacing w:after="0"/>
    </w:pPr>
    <w:tblPr>
      <w:tblBorders>
        <w:top w:val="single" w:sz="8" w:space="0" w:color="01C8E9" w:themeColor="accent3" w:themeTint="BF"/>
        <w:left w:val="single" w:sz="8" w:space="0" w:color="01C8E9" w:themeColor="accent3" w:themeTint="BF"/>
        <w:bottom w:val="single" w:sz="8" w:space="0" w:color="01C8E9" w:themeColor="accent3" w:themeTint="BF"/>
        <w:right w:val="single" w:sz="8" w:space="0" w:color="01C8E9" w:themeColor="accent3" w:themeTint="BF"/>
        <w:insideH w:val="single" w:sz="8" w:space="0" w:color="01C8E9" w:themeColor="accent3"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01C8E9" w:themeColor="accent3" w:themeTint="BF"/>
          <w:left w:val="single" w:sz="8" w:space="0" w:color="01C8E9" w:themeColor="accent3" w:themeTint="BF"/>
          <w:bottom w:val="single" w:sz="8" w:space="0" w:color="01C8E9" w:themeColor="accent3" w:themeTint="BF"/>
          <w:right w:val="single" w:sz="8" w:space="0" w:color="01C8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8E9" w:themeColor="accent3" w:themeTint="BF"/>
          <w:left w:val="single" w:sz="8" w:space="0" w:color="01C8E9" w:themeColor="accent3" w:themeTint="BF"/>
          <w:bottom w:val="single" w:sz="8" w:space="0" w:color="01C8E9" w:themeColor="accent3" w:themeTint="BF"/>
          <w:right w:val="single" w:sz="8" w:space="0" w:color="01C8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qFormat/>
    <w:pPr>
      <w:spacing w:after="0"/>
    </w:pPr>
    <w:tblPr>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qFormat/>
    <w:pPr>
      <w:spacing w:after="0"/>
    </w:pPr>
    <w:tblPr>
      <w:tblBorders>
        <w:top w:val="single" w:sz="8" w:space="0" w:color="B84A71" w:themeColor="accent5" w:themeTint="BF"/>
        <w:left w:val="single" w:sz="8" w:space="0" w:color="B84A71" w:themeColor="accent5" w:themeTint="BF"/>
        <w:bottom w:val="single" w:sz="8" w:space="0" w:color="B84A71" w:themeColor="accent5" w:themeTint="BF"/>
        <w:right w:val="single" w:sz="8" w:space="0" w:color="B84A71" w:themeColor="accent5" w:themeTint="BF"/>
        <w:insideH w:val="single" w:sz="8" w:space="0" w:color="B84A71" w:themeColor="accent5"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B84A71" w:themeColor="accent5" w:themeTint="BF"/>
          <w:left w:val="single" w:sz="8" w:space="0" w:color="B84A71" w:themeColor="accent5" w:themeTint="BF"/>
          <w:bottom w:val="single" w:sz="8" w:space="0" w:color="B84A71" w:themeColor="accent5" w:themeTint="BF"/>
          <w:right w:val="single" w:sz="8" w:space="0" w:color="B84A71"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1" w:themeColor="accent5" w:themeTint="BF"/>
          <w:left w:val="single" w:sz="8" w:space="0" w:color="B84A71" w:themeColor="accent5" w:themeTint="BF"/>
          <w:bottom w:val="single" w:sz="8" w:space="0" w:color="B84A71" w:themeColor="accent5" w:themeTint="BF"/>
          <w:right w:val="single" w:sz="8" w:space="0" w:color="B84A71"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D0" w:themeFill="accent5" w:themeFillTint="3F"/>
      </w:tcPr>
    </w:tblStylePr>
    <w:tblStylePr w:type="band1Horz">
      <w:tblPr/>
      <w:tcPr>
        <w:tcBorders>
          <w:insideH w:val="nil"/>
          <w:insideV w:val="nil"/>
        </w:tcBorders>
        <w:shd w:val="clear" w:color="auto" w:fill="E7C3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qFormat/>
    <w:pPr>
      <w:spacing w:after="0"/>
    </w:pPr>
    <w:tblPr>
      <w:tblBorders>
        <w:top w:val="single" w:sz="8" w:space="0" w:color="DF3B2E" w:themeColor="accent6" w:themeTint="BF"/>
        <w:left w:val="single" w:sz="8" w:space="0" w:color="DF3B2E" w:themeColor="accent6" w:themeTint="BF"/>
        <w:bottom w:val="single" w:sz="8" w:space="0" w:color="DF3B2E" w:themeColor="accent6" w:themeTint="BF"/>
        <w:right w:val="single" w:sz="8" w:space="0" w:color="DF3B2E" w:themeColor="accent6" w:themeTint="BF"/>
        <w:insideH w:val="single" w:sz="8" w:space="0" w:color="DF3B2E" w:themeColor="accent6" w:themeTint="BF"/>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DF3B2E" w:themeColor="accent6" w:themeTint="BF"/>
          <w:left w:val="single" w:sz="8" w:space="0" w:color="DF3B2E" w:themeColor="accent6" w:themeTint="BF"/>
          <w:bottom w:val="single" w:sz="8" w:space="0" w:color="DF3B2E" w:themeColor="accent6" w:themeTint="BF"/>
          <w:right w:val="single" w:sz="8" w:space="0" w:color="DF3B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B2E" w:themeColor="accent6" w:themeTint="BF"/>
          <w:left w:val="single" w:sz="8" w:space="0" w:color="DF3B2E" w:themeColor="accent6" w:themeTint="BF"/>
          <w:bottom w:val="single" w:sz="8" w:space="0" w:color="DF3B2E" w:themeColor="accent6" w:themeTint="BF"/>
          <w:right w:val="single" w:sz="8" w:space="0" w:color="DF3B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qFormat/>
    <w:pPr>
      <w:spacing w:after="0"/>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qFormat/>
    <w:pPr>
      <w:spacing w:after="0"/>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qFormat/>
    <w:pPr>
      <w:spacing w:after="0"/>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qFormat/>
    <w:pPr>
      <w:spacing w:after="0"/>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qFormat/>
    <w:pPr>
      <w:spacing w:after="0"/>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qFormat/>
    <w:pPr>
      <w:spacing w:after="0"/>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qFormat/>
    <w:pPr>
      <w:spacing w:after="0"/>
    </w:pPr>
    <w:tblPr>
      <w:tblBorders>
        <w:top w:val="single" w:sz="18" w:space="0" w:color="auto"/>
        <w:bottom w:val="single" w:sz="18" w:space="0" w:color="auto"/>
      </w:tblBorders>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qFormat/>
    <w:pPr>
      <w:spacing w:after="0"/>
    </w:pPr>
    <w:rPr>
      <w:color w:val="000000" w:themeColor="text1"/>
      <w14:textFill>
        <w14:solidFill>
          <w14:schemeClr w14:val="tx1"/>
        </w14:solidFill>
      </w14:textFill>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14:textFill>
          <w14:solidFill>
            <w14:schemeClr w14:val="tx2"/>
          </w14:solidFill>
        </w14:textFill>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basedOn w:val="TableNormal"/>
    <w:uiPriority w:val="65"/>
    <w:semiHidden/>
    <w:unhideWhenUsed/>
    <w:qFormat/>
    <w:pPr>
      <w:spacing w:after="0"/>
    </w:pPr>
    <w:rPr>
      <w:color w:val="000000" w:themeColor="text1"/>
      <w14:textFill>
        <w14:solidFill>
          <w14:schemeClr w14:val="tx1"/>
        </w14:solidFill>
      </w14:textFill>
    </w:rPr>
    <w:tblPr>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14:textFill>
          <w14:solidFill>
            <w14:schemeClr w14:val="tx2"/>
          </w14:solidFill>
        </w14:textFill>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qFormat/>
    <w:pPr>
      <w:spacing w:after="0"/>
    </w:pPr>
    <w:rPr>
      <w:color w:val="000000" w:themeColor="text1"/>
      <w14:textFill>
        <w14:solidFill>
          <w14:schemeClr w14:val="tx1"/>
        </w14:solidFill>
      </w14:textFill>
    </w:rPr>
    <w:tblPr>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14:textFill>
          <w14:solidFill>
            <w14:schemeClr w14:val="tx2"/>
          </w14:solidFill>
        </w14:textFill>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2F4" w:themeFill="accent2" w:themeFillTint="3F"/>
      </w:tcPr>
    </w:tblStylePr>
    <w:tblStylePr w:type="band1Horz">
      <w:tblPr/>
      <w:tcPr>
        <w:shd w:val="clear" w:color="auto" w:fill="AFD2F4" w:themeFill="accent2" w:themeFillTint="3F"/>
      </w:tcPr>
    </w:tblStylePr>
  </w:style>
  <w:style w:type="table" w:styleId="MediumList1Accent3">
    <w:name w:val="Medium List 1 Accent 3"/>
    <w:basedOn w:val="TableNormal"/>
    <w:uiPriority w:val="65"/>
    <w:semiHidden/>
    <w:unhideWhenUsed/>
    <w:qFormat/>
    <w:pPr>
      <w:spacing w:after="0"/>
    </w:pPr>
    <w:rPr>
      <w:color w:val="000000" w:themeColor="text1"/>
      <w14:textFill>
        <w14:solidFill>
          <w14:schemeClr w14:val="tx1"/>
        </w14:solidFill>
      </w14:textFill>
    </w:rPr>
    <w:tblPr>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14:textFill>
          <w14:solidFill>
            <w14:schemeClr w14:val="tx2"/>
          </w14:solidFill>
        </w14:textFill>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qFormat/>
    <w:pPr>
      <w:spacing w:after="0"/>
    </w:pPr>
    <w:rPr>
      <w:color w:val="000000" w:themeColor="text1"/>
      <w14:textFill>
        <w14:solidFill>
          <w14:schemeClr w14:val="tx1"/>
        </w14:solidFill>
      </w14:textFill>
    </w:rPr>
    <w:tblPr>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14:textFill>
          <w14:solidFill>
            <w14:schemeClr w14:val="tx2"/>
          </w14:solidFill>
        </w14:textFill>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qFormat/>
    <w:pPr>
      <w:spacing w:after="0"/>
    </w:pPr>
    <w:rPr>
      <w:color w:val="000000" w:themeColor="text1"/>
      <w14:textFill>
        <w14:solidFill>
          <w14:schemeClr w14:val="tx1"/>
        </w14:solidFill>
      </w14:textFill>
    </w:rPr>
    <w:tblPr>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14:textFill>
          <w14:solidFill>
            <w14:schemeClr w14:val="tx2"/>
          </w14:solidFill>
        </w14:textFill>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D0" w:themeFill="accent5" w:themeFillTint="3F"/>
      </w:tcPr>
    </w:tblStylePr>
    <w:tblStylePr w:type="band1Horz">
      <w:tblPr/>
      <w:tcPr>
        <w:shd w:val="clear" w:color="auto" w:fill="E7C3D0" w:themeFill="accent5" w:themeFillTint="3F"/>
      </w:tcPr>
    </w:tblStylePr>
  </w:style>
  <w:style w:type="table" w:styleId="MediumList1Accent6">
    <w:name w:val="Medium List 1 Accent 6"/>
    <w:basedOn w:val="TableNormal"/>
    <w:uiPriority w:val="65"/>
    <w:semiHidden/>
    <w:unhideWhenUsed/>
    <w:qFormat/>
    <w:pPr>
      <w:spacing w:after="0"/>
    </w:pPr>
    <w:rPr>
      <w:color w:val="000000" w:themeColor="text1"/>
      <w14:textFill>
        <w14:solidFill>
          <w14:schemeClr w14:val="tx1"/>
        </w14:solidFill>
      </w14:textFill>
    </w:rPr>
    <w:tblPr>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14:textFill>
          <w14:solidFill>
            <w14:schemeClr w14:val="tx2"/>
          </w14:solidFill>
        </w14:textFill>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2F4" w:themeFill="accent2" w:themeFillTint="3F"/>
      </w:tcPr>
    </w:tblStylePr>
    <w:tblStylePr w:type="band1Horz">
      <w:tblPr/>
      <w:tcPr>
        <w:tcBorders>
          <w:top w:val="nil"/>
          <w:bottom w:val="nil"/>
          <w:insideH w:val="nil"/>
          <w:insideV w:val="nil"/>
        </w:tcBorders>
        <w:shd w:val="clear" w:color="auto" w:fill="AFD2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D0" w:themeFill="accent5" w:themeFillTint="3F"/>
      </w:tcPr>
    </w:tblStylePr>
    <w:tblStylePr w:type="band1Horz">
      <w:tblPr/>
      <w:tcPr>
        <w:tcBorders>
          <w:top w:val="nil"/>
          <w:bottom w:val="nil"/>
          <w:insideH w:val="nil"/>
          <w:insideV w:val="nil"/>
        </w:tcBorders>
        <w:shd w:val="clear" w:color="auto" w:fill="E7C3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qFormat/>
    <w:pPr>
      <w:spacing w:after="0"/>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basedOn w:val="TableNormal"/>
    <w:uiPriority w:val="67"/>
    <w:semiHidden/>
    <w:unhideWhenUsed/>
    <w:qFormat/>
    <w:pPr>
      <w:spacing w:after="0"/>
    </w:pPr>
    <w:tblPr>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E" w:themeFill="accent1" w:themeFillTint="7F"/>
      </w:tcPr>
    </w:tblStylePr>
    <w:tblStylePr w:type="band1Horz">
      <w:tblPr/>
      <w:tcPr>
        <w:shd w:val="clear" w:color="auto" w:fill="56D3FE" w:themeFill="accent1" w:themeFillTint="7F"/>
      </w:tcPr>
    </w:tblStylePr>
  </w:style>
  <w:style w:type="table" w:styleId="MediumGrid1Accent2">
    <w:name w:val="Medium Grid 1 Accent 2"/>
    <w:basedOn w:val="TableNormal"/>
    <w:uiPriority w:val="67"/>
    <w:semiHidden/>
    <w:unhideWhenUsed/>
    <w:qFormat/>
    <w:pPr>
      <w:spacing w:after="0"/>
    </w:pPr>
    <w:tblPr>
      <w:tblBorders>
        <w:top w:val="single" w:sz="8" w:space="0" w:color="1B77D0" w:themeColor="accent2" w:themeTint="BF"/>
        <w:left w:val="single" w:sz="8" w:space="0" w:color="1B77D0" w:themeColor="accent2" w:themeTint="BF"/>
        <w:bottom w:val="single" w:sz="8" w:space="0" w:color="1B77D0" w:themeColor="accent2" w:themeTint="BF"/>
        <w:right w:val="single" w:sz="8" w:space="0" w:color="1B77D0" w:themeColor="accent2" w:themeTint="BF"/>
        <w:insideH w:val="single" w:sz="8" w:space="0" w:color="1B77D0" w:themeColor="accent2" w:themeTint="BF"/>
        <w:insideV w:val="single" w:sz="8" w:space="0" w:color="1B77D0" w:themeColor="accent2" w:themeTint="BF"/>
      </w:tblBorders>
    </w:tblPr>
    <w:tcPr>
      <w:shd w:val="clear" w:color="auto" w:fill="AFD2F4" w:themeFill="accent2" w:themeFillTint="3F"/>
    </w:tcPr>
    <w:tblStylePr w:type="firstRow">
      <w:rPr>
        <w:b/>
        <w:bCs/>
      </w:rPr>
    </w:tblStylePr>
    <w:tblStylePr w:type="lastRow">
      <w:rPr>
        <w:b/>
        <w:bCs/>
      </w:rPr>
      <w:tblPr/>
      <w:tcPr>
        <w:tcBorders>
          <w:top w:val="single" w:sz="18" w:space="0" w:color="1B77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qFormat/>
    <w:pPr>
      <w:spacing w:after="0"/>
    </w:pPr>
    <w:tblPr>
      <w:tblBorders>
        <w:top w:val="single" w:sz="8" w:space="0" w:color="01C8E9" w:themeColor="accent3" w:themeTint="BF"/>
        <w:left w:val="single" w:sz="8" w:space="0" w:color="01C8E9" w:themeColor="accent3" w:themeTint="BF"/>
        <w:bottom w:val="single" w:sz="8" w:space="0" w:color="01C8E9" w:themeColor="accent3" w:themeTint="BF"/>
        <w:right w:val="single" w:sz="8" w:space="0" w:color="01C8E9" w:themeColor="accent3" w:themeTint="BF"/>
        <w:insideH w:val="single" w:sz="8" w:space="0" w:color="01C8E9" w:themeColor="accent3" w:themeTint="BF"/>
        <w:insideV w:val="single" w:sz="8" w:space="0" w:color="01C8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8E9" w:themeColor="accent3" w:themeTint="BF"/>
        </w:tcBorders>
      </w:tcPr>
    </w:tblStylePr>
    <w:tblStylePr w:type="firstCol">
      <w:rPr>
        <w:b/>
        <w:bCs/>
      </w:rPr>
    </w:tblStylePr>
    <w:tblStylePr w:type="lastCol">
      <w:rPr>
        <w:b/>
        <w:bCs/>
      </w:rPr>
    </w:tblStylePr>
    <w:tblStylePr w:type="band1Vert">
      <w:tblPr/>
      <w:tcPr>
        <w:shd w:val="clear" w:color="auto" w:fill="49E4FD" w:themeFill="accent3" w:themeFillTint="7F"/>
      </w:tcPr>
    </w:tblStylePr>
    <w:tblStylePr w:type="band1Horz">
      <w:tblPr/>
      <w:tcPr>
        <w:shd w:val="clear" w:color="auto" w:fill="49E4FD" w:themeFill="accent3" w:themeFillTint="7F"/>
      </w:tcPr>
    </w:tblStylePr>
  </w:style>
  <w:style w:type="table" w:styleId="MediumGrid1Accent4">
    <w:name w:val="Medium Grid 1 Accent 4"/>
    <w:basedOn w:val="TableNormal"/>
    <w:uiPriority w:val="67"/>
    <w:semiHidden/>
    <w:unhideWhenUsed/>
    <w:qFormat/>
    <w:pPr>
      <w:spacing w:after="0"/>
    </w:pPr>
    <w:tblPr>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E9C" w:themeFill="accent4" w:themeFillTint="7F"/>
      </w:tcPr>
    </w:tblStylePr>
    <w:tblStylePr w:type="band1Horz">
      <w:tblPr/>
      <w:tcPr>
        <w:shd w:val="clear" w:color="auto" w:fill="B0AE9C" w:themeFill="accent4" w:themeFillTint="7F"/>
      </w:tcPr>
    </w:tblStylePr>
  </w:style>
  <w:style w:type="table" w:styleId="MediumGrid1Accent5">
    <w:name w:val="Medium Grid 1 Accent 5"/>
    <w:basedOn w:val="TableNormal"/>
    <w:uiPriority w:val="67"/>
    <w:semiHidden/>
    <w:unhideWhenUsed/>
    <w:qFormat/>
    <w:pPr>
      <w:spacing w:after="0"/>
    </w:pPr>
    <w:tblPr>
      <w:tblBorders>
        <w:top w:val="single" w:sz="8" w:space="0" w:color="B84A71" w:themeColor="accent5" w:themeTint="BF"/>
        <w:left w:val="single" w:sz="8" w:space="0" w:color="B84A71" w:themeColor="accent5" w:themeTint="BF"/>
        <w:bottom w:val="single" w:sz="8" w:space="0" w:color="B84A71" w:themeColor="accent5" w:themeTint="BF"/>
        <w:right w:val="single" w:sz="8" w:space="0" w:color="B84A71" w:themeColor="accent5" w:themeTint="BF"/>
        <w:insideH w:val="single" w:sz="8" w:space="0" w:color="B84A71" w:themeColor="accent5" w:themeTint="BF"/>
        <w:insideV w:val="single" w:sz="8" w:space="0" w:color="B84A71" w:themeColor="accent5" w:themeTint="BF"/>
      </w:tblBorders>
    </w:tblPr>
    <w:tcPr>
      <w:shd w:val="clear" w:color="auto" w:fill="E7C3D0" w:themeFill="accent5" w:themeFillTint="3F"/>
    </w:tcPr>
    <w:tblStylePr w:type="firstRow">
      <w:rPr>
        <w:b/>
        <w:bCs/>
      </w:rPr>
    </w:tblStylePr>
    <w:tblStylePr w:type="lastRow">
      <w:rPr>
        <w:b/>
        <w:bCs/>
      </w:rPr>
      <w:tblPr/>
      <w:tcPr>
        <w:tcBorders>
          <w:top w:val="single" w:sz="18" w:space="0" w:color="B84A71"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qFormat/>
    <w:pPr>
      <w:spacing w:after="0"/>
    </w:pPr>
    <w:tblPr>
      <w:tblBorders>
        <w:top w:val="single" w:sz="8" w:space="0" w:color="DF3B2E" w:themeColor="accent6" w:themeTint="BF"/>
        <w:left w:val="single" w:sz="8" w:space="0" w:color="DF3B2E" w:themeColor="accent6" w:themeTint="BF"/>
        <w:bottom w:val="single" w:sz="8" w:space="0" w:color="DF3B2E" w:themeColor="accent6" w:themeTint="BF"/>
        <w:right w:val="single" w:sz="8" w:space="0" w:color="DF3B2E" w:themeColor="accent6" w:themeTint="BF"/>
        <w:insideH w:val="single" w:sz="8" w:space="0" w:color="DF3B2E" w:themeColor="accent6" w:themeTint="BF"/>
        <w:insideV w:val="single" w:sz="8" w:space="0" w:color="DF3B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B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color="auto"/>
          <w:insideV w:val="single" w:sz="6" w:space="0" w:color="auto"/>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14:textFill>
          <w14:solidFill>
            <w14:schemeClr w14:val="tx1"/>
          </w14:solidFill>
        </w14:textFill>
      </w:rPr>
      <w:tblPr/>
      <w:tcPr>
        <w:shd w:val="clear" w:color="auto" w:fill="DDF6FF" w:themeFill="accent1"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E" w:themeFill="accent1" w:themeFillTint="7F"/>
      </w:tcPr>
    </w:tblStylePr>
    <w:tblStylePr w:type="band1Horz">
      <w:tblPr/>
      <w:tcPr>
        <w:tcBorders>
          <w:insideH w:val="single" w:sz="6" w:space="0" w:color="auto"/>
          <w:insideV w:val="single" w:sz="6" w:space="0" w:color="auto"/>
        </w:tcBorders>
        <w:shd w:val="clear" w:color="auto" w:fill="56D3F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2F4" w:themeFill="accent2" w:themeFillTint="3F"/>
    </w:tcPr>
    <w:tblStylePr w:type="firstRow">
      <w:rPr>
        <w:b/>
        <w:bCs/>
        <w:color w:val="000000" w:themeColor="text1"/>
        <w14:textFill>
          <w14:solidFill>
            <w14:schemeClr w14:val="tx1"/>
          </w14:solidFill>
        </w14:textFill>
      </w:rPr>
      <w:tblPr/>
      <w:tcPr>
        <w:shd w:val="clear" w:color="auto" w:fill="DFEDFA" w:themeFill="accent2"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auto"/>
          <w:insideV w:val="single" w:sz="6" w:space="0" w:color="auto"/>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14:textFill>
          <w14:solidFill>
            <w14:schemeClr w14:val="tx1"/>
          </w14:solidFill>
        </w14:textFill>
      </w:rPr>
      <w:tblPr/>
      <w:tcPr>
        <w:shd w:val="clear" w:color="auto" w:fill="DBF9FE" w:themeFill="accent3"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B6F4FE" w:themeFill="accent3" w:themeFillTint="33"/>
      </w:tcPr>
    </w:tblStylePr>
    <w:tblStylePr w:type="band1Vert">
      <w:tblPr/>
      <w:tcPr>
        <w:shd w:val="clear" w:color="auto" w:fill="49E4FD" w:themeFill="accent3" w:themeFillTint="7F"/>
      </w:tcPr>
    </w:tblStylePr>
    <w:tblStylePr w:type="band1Horz">
      <w:tblPr/>
      <w:tcPr>
        <w:tcBorders>
          <w:insideH w:val="single" w:sz="6" w:space="0" w:color="auto"/>
          <w:insideV w:val="single" w:sz="6" w:space="0" w:color="auto"/>
        </w:tcBorders>
        <w:shd w:val="clear" w:color="auto" w:fill="49E4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14:textFill>
          <w14:solidFill>
            <w14:schemeClr w14:val="tx1"/>
          </w14:solidFill>
        </w14:textFill>
      </w:rPr>
      <w:tblPr/>
      <w:tcPr>
        <w:shd w:val="clear" w:color="auto" w:fill="EFEFEB" w:themeFill="accent4"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E9C" w:themeFill="accent4" w:themeFillTint="7F"/>
      </w:tcPr>
    </w:tblStylePr>
    <w:tblStylePr w:type="band1Horz">
      <w:tblPr/>
      <w:tcPr>
        <w:tcBorders>
          <w:insideH w:val="single" w:sz="6" w:space="0" w:color="auto"/>
          <w:insideV w:val="single" w:sz="6" w:space="0" w:color="auto"/>
        </w:tcBorders>
        <w:shd w:val="clear" w:color="auto" w:fill="B0AE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D0" w:themeFill="accent5" w:themeFillTint="3F"/>
    </w:tcPr>
    <w:tblStylePr w:type="firstRow">
      <w:rPr>
        <w:b/>
        <w:bCs/>
        <w:color w:val="000000" w:themeColor="text1"/>
        <w14:textFill>
          <w14:solidFill>
            <w14:schemeClr w14:val="tx1"/>
          </w14:solidFill>
        </w14:textFill>
      </w:rPr>
      <w:tblPr/>
      <w:tcPr>
        <w:shd w:val="clear" w:color="auto" w:fill="F5E7EC" w:themeFill="accent5"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auto"/>
          <w:insideV w:val="single" w:sz="6" w:space="0" w:color="auto"/>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qFormat/>
    <w:pPr>
      <w:spacing w:after="0"/>
    </w:pPr>
    <w:rPr>
      <w:rFonts w:asciiTheme="majorHAnsi" w:eastAsiaTheme="majorEastAsia" w:hAnsiTheme="majorHAnsi" w:cstheme="majorBidi"/>
      <w:color w:val="000000" w:themeColor="text1"/>
      <w14:textFill>
        <w14:solidFill>
          <w14:schemeClr w14:val="tx1"/>
        </w14:solidFill>
      </w14:textFill>
    </w:rPr>
    <w:tblPr>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14:textFill>
          <w14:solidFill>
            <w14:schemeClr w14:val="tx1"/>
          </w14:solidFill>
        </w14:textFill>
      </w:rPr>
      <w:tblPr/>
      <w:tcPr>
        <w:shd w:val="clear" w:color="auto" w:fill="FAE5E3" w:themeFill="accent6"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uto"/>
          <w:insideV w:val="single" w:sz="6" w:space="0" w:color="auto"/>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qFormat/>
    <w:pPr>
      <w:spacing w:after="0"/>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F7F7F" w:themeFill="text1" w:themeFillTint="7F"/>
      </w:tcPr>
    </w:tblStylePr>
  </w:style>
  <w:style w:type="table" w:styleId="MediumGrid3Accent1">
    <w:name w:val="Medium Grid 3 Accent 1"/>
    <w:basedOn w:val="TableNormal"/>
    <w:uiPriority w:val="69"/>
    <w:semiHidden/>
    <w:unhideWhenUsed/>
    <w:qFormat/>
    <w:pPr>
      <w:spacing w:after="0"/>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FAB" w:themeFill="accen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FAB" w:themeFill="accen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56D3FE" w:themeFill="accent1" w:themeFillTint="7F"/>
      </w:tcPr>
    </w:tblStylePr>
  </w:style>
  <w:style w:type="table" w:styleId="MediumGrid3Accent2">
    <w:name w:val="Medium Grid 3 Accent 2"/>
    <w:basedOn w:val="TableNormal"/>
    <w:uiPriority w:val="69"/>
    <w:semiHidden/>
    <w:unhideWhenUsed/>
    <w:qFormat/>
    <w:pPr>
      <w:spacing w:after="0"/>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2F4" w:themeFill="accent2"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14980" w:themeFill="accent2"/>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14980" w:themeFill="accent2"/>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5EA4E9" w:themeFill="accent2" w:themeFillTint="7F"/>
      </w:tcPr>
    </w:tblStylePr>
  </w:style>
  <w:style w:type="table" w:styleId="MediumGrid3Accent3">
    <w:name w:val="Medium Grid 3 Accent 3"/>
    <w:basedOn w:val="TableNormal"/>
    <w:uiPriority w:val="69"/>
    <w:semiHidden/>
    <w:unhideWhenUsed/>
    <w:qFormat/>
    <w:pPr>
      <w:spacing w:after="0"/>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17A8E" w:themeFill="accent3"/>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17A8E" w:themeFill="accent3"/>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4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9E4FD" w:themeFill="accent3" w:themeFillTint="7F"/>
      </w:tcPr>
    </w:tblStylePr>
  </w:style>
  <w:style w:type="table" w:styleId="MediumGrid3Accent4">
    <w:name w:val="Medium Grid 3 Accent 4"/>
    <w:basedOn w:val="TableNormal"/>
    <w:uiPriority w:val="69"/>
    <w:semiHidden/>
    <w:unhideWhenUsed/>
    <w:qFormat/>
    <w:pPr>
      <w:spacing w:after="0"/>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65445" w:themeFill="accent4"/>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65445" w:themeFill="accent4"/>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E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0AE9C" w:themeFill="accent4" w:themeFillTint="7F"/>
      </w:tcPr>
    </w:tblStylePr>
  </w:style>
  <w:style w:type="table" w:styleId="MediumGrid3Accent5">
    <w:name w:val="Medium Grid 3 Accent 5"/>
    <w:basedOn w:val="TableNormal"/>
    <w:uiPriority w:val="69"/>
    <w:semiHidden/>
    <w:unhideWhenUsed/>
    <w:qFormat/>
    <w:pPr>
      <w:spacing w:after="0"/>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D0" w:themeFill="accent5"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E314C" w:themeFill="accent5"/>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E314C" w:themeFill="accent5"/>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086A0" w:themeFill="accent5" w:themeFillTint="7F"/>
      </w:tcPr>
    </w:tblStylePr>
  </w:style>
  <w:style w:type="table" w:styleId="MediumGrid3Accent6">
    <w:name w:val="Medium Grid 3 Accent 6"/>
    <w:basedOn w:val="TableNormal"/>
    <w:uiPriority w:val="69"/>
    <w:semiHidden/>
    <w:unhideWhenUsed/>
    <w:qFormat/>
    <w:pPr>
      <w:spacing w:after="0"/>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2319" w:themeFill="accent6"/>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2319" w:themeFill="accent6"/>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EA7C74" w:themeFill="accent6" w:themeFillTint="7F"/>
      </w:tcPr>
    </w:tblStylePr>
  </w:style>
  <w:style w:type="table" w:styleId="DarkList">
    <w:name w:val="Dark List"/>
    <w:basedOn w:val="TableNormal"/>
    <w:uiPriority w:val="70"/>
    <w:semiHidden/>
    <w:unhideWhenUsed/>
    <w:qFormat/>
    <w:pPr>
      <w:spacing w:after="0"/>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qFormat/>
    <w:pPr>
      <w:spacing w:after="0"/>
    </w:pPr>
    <w:rPr>
      <w:color w:val="FFFFFF" w:themeColor="background1"/>
      <w14:textFill>
        <w14:solidFill>
          <w14:schemeClr w14:val="bg1"/>
        </w14:solidFill>
      </w14:textFill>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F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F80" w:themeFill="accent1" w:themeFillShade="BF"/>
      </w:tcPr>
    </w:tblStylePr>
    <w:tblStylePr w:type="band1Vert">
      <w:tblPr/>
      <w:tcPr>
        <w:tcBorders>
          <w:top w:val="nil"/>
          <w:left w:val="nil"/>
          <w:bottom w:val="nil"/>
          <w:right w:val="nil"/>
          <w:insideH w:val="nil"/>
          <w:insideV w:val="nil"/>
        </w:tcBorders>
        <w:shd w:val="clear" w:color="auto" w:fill="005F80" w:themeFill="accent1" w:themeFillShade="BF"/>
      </w:tcPr>
    </w:tblStylePr>
    <w:tblStylePr w:type="band1Horz">
      <w:tblPr/>
      <w:tcPr>
        <w:tcBorders>
          <w:top w:val="nil"/>
          <w:left w:val="nil"/>
          <w:bottom w:val="nil"/>
          <w:right w:val="nil"/>
          <w:insideH w:val="nil"/>
          <w:insideV w:val="nil"/>
        </w:tcBorders>
        <w:shd w:val="clear" w:color="auto" w:fill="005F80" w:themeFill="accent1" w:themeFillShade="BF"/>
      </w:tcPr>
    </w:tblStylePr>
  </w:style>
  <w:style w:type="table" w:styleId="DarkListAccent2">
    <w:name w:val="Dark List Accent 2"/>
    <w:basedOn w:val="TableNormal"/>
    <w:uiPriority w:val="70"/>
    <w:semiHidden/>
    <w:unhideWhenUsed/>
    <w:qFormat/>
    <w:pPr>
      <w:spacing w:after="0"/>
    </w:pPr>
    <w:rPr>
      <w:color w:val="FFFFFF" w:themeColor="background1"/>
      <w14:textFill>
        <w14:solidFill>
          <w14:schemeClr w14:val="bg1"/>
        </w14:solidFill>
      </w14:textFill>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qFormat/>
    <w:pPr>
      <w:spacing w:after="0"/>
    </w:pPr>
    <w:rPr>
      <w:color w:val="FFFFFF" w:themeColor="background1"/>
      <w14:textFill>
        <w14:solidFill>
          <w14:schemeClr w14:val="bg1"/>
        </w14:solidFill>
      </w14:textFill>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B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B6A" w:themeFill="accent3" w:themeFillShade="BF"/>
      </w:tcPr>
    </w:tblStylePr>
    <w:tblStylePr w:type="band1Vert">
      <w:tblPr/>
      <w:tcPr>
        <w:tcBorders>
          <w:top w:val="nil"/>
          <w:left w:val="nil"/>
          <w:bottom w:val="nil"/>
          <w:right w:val="nil"/>
          <w:insideH w:val="nil"/>
          <w:insideV w:val="nil"/>
        </w:tcBorders>
        <w:shd w:val="clear" w:color="auto" w:fill="005B6A" w:themeFill="accent3" w:themeFillShade="BF"/>
      </w:tcPr>
    </w:tblStylePr>
    <w:tblStylePr w:type="band1Horz">
      <w:tblPr/>
      <w:tcPr>
        <w:tcBorders>
          <w:top w:val="nil"/>
          <w:left w:val="nil"/>
          <w:bottom w:val="nil"/>
          <w:right w:val="nil"/>
          <w:insideH w:val="nil"/>
          <w:insideV w:val="nil"/>
        </w:tcBorders>
        <w:shd w:val="clear" w:color="auto" w:fill="005B6A" w:themeFill="accent3" w:themeFillShade="BF"/>
      </w:tcPr>
    </w:tblStylePr>
  </w:style>
  <w:style w:type="table" w:styleId="DarkListAccent4">
    <w:name w:val="Dark List Accent 4"/>
    <w:basedOn w:val="TableNormal"/>
    <w:uiPriority w:val="70"/>
    <w:semiHidden/>
    <w:unhideWhenUsed/>
    <w:qFormat/>
    <w:pPr>
      <w:spacing w:after="0"/>
    </w:pPr>
    <w:rPr>
      <w:color w:val="FFFFFF" w:themeColor="background1"/>
      <w14:textFill>
        <w14:solidFill>
          <w14:schemeClr w14:val="bg1"/>
        </w14:solidFill>
      </w14:textFill>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qFormat/>
    <w:pPr>
      <w:spacing w:after="0"/>
    </w:pPr>
    <w:rPr>
      <w:color w:val="FFFFFF" w:themeColor="background1"/>
      <w14:textFill>
        <w14:solidFill>
          <w14:schemeClr w14:val="bg1"/>
        </w14:solidFill>
      </w14:textFill>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qFormat/>
    <w:pPr>
      <w:spacing w:after="0"/>
    </w:pPr>
    <w:rPr>
      <w:color w:val="FFFFFF" w:themeColor="background1"/>
      <w14:textFill>
        <w14:solidFill>
          <w14:schemeClr w14:val="bg1"/>
        </w14:solidFill>
      </w14:textFill>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table" w:styleId="ColorfulShading">
    <w:name w:val="Colorful Shading"/>
    <w:basedOn w:val="TableNormal"/>
    <w:uiPriority w:val="71"/>
    <w:semiHidden/>
    <w:unhideWhenUsed/>
    <w:qFormat/>
    <w:pPr>
      <w:spacing w:after="0"/>
    </w:pPr>
    <w:rPr>
      <w:color w:val="000000" w:themeColor="text1"/>
      <w14:textFill>
        <w14:solidFill>
          <w14:schemeClr w14:val="tx1"/>
        </w14:solidFill>
      </w14:textFill>
    </w:rPr>
    <w:tblPr>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5E5E5"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1">
    <w:name w:val="Colorful Shading Accent 1"/>
    <w:basedOn w:val="TableNormal"/>
    <w:uiPriority w:val="71"/>
    <w:semiHidden/>
    <w:unhideWhenUsed/>
    <w:qFormat/>
    <w:pPr>
      <w:spacing w:after="0"/>
    </w:pPr>
    <w:rPr>
      <w:color w:val="000000" w:themeColor="text1"/>
      <w14:textFill>
        <w14:solidFill>
          <w14:schemeClr w14:val="tx1"/>
        </w14:solidFill>
      </w14:textFill>
    </w:rPr>
    <w:tblPr>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004C66"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004C66"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4C66" w:themeFill="accent1" w:themeFillShade="99"/>
      </w:tcPr>
    </w:tblStylePr>
    <w:tblStylePr w:type="band1Vert">
      <w:tblPr/>
      <w:tcPr>
        <w:shd w:val="clear" w:color="auto" w:fill="77DCFF" w:themeFill="accent1" w:themeFillTint="66"/>
      </w:tcPr>
    </w:tblStylePr>
    <w:tblStylePr w:type="band1Horz">
      <w:tblPr/>
      <w:tcPr>
        <w:shd w:val="clear" w:color="auto" w:fill="56D3F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2">
    <w:name w:val="Colorful Shading Accent 2"/>
    <w:basedOn w:val="TableNormal"/>
    <w:uiPriority w:val="71"/>
    <w:semiHidden/>
    <w:unhideWhenUsed/>
    <w:qFormat/>
    <w:pPr>
      <w:spacing w:after="0"/>
    </w:pPr>
    <w:rPr>
      <w:color w:val="000000" w:themeColor="text1"/>
      <w14:textFill>
        <w14:solidFill>
          <w14:schemeClr w14:val="tx1"/>
        </w14:solidFill>
      </w14:textFill>
    </w:rPr>
    <w:tblPr>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0A2B4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0A2B4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D" w:themeFill="accent2" w:themeFillTint="66"/>
      </w:tcPr>
    </w:tblStylePr>
    <w:tblStylePr w:type="band1Horz">
      <w:tblPr/>
      <w:tcPr>
        <w:shd w:val="clear" w:color="auto" w:fill="5EA4E9"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3">
    <w:name w:val="Colorful Shading Accent 3"/>
    <w:basedOn w:val="TableNormal"/>
    <w:uiPriority w:val="71"/>
    <w:semiHidden/>
    <w:unhideWhenUsed/>
    <w:qFormat/>
    <w:pPr>
      <w:spacing w:after="0"/>
    </w:pPr>
    <w:rPr>
      <w:color w:val="000000" w:themeColor="text1"/>
      <w14:textFill>
        <w14:solidFill>
          <w14:schemeClr w14:val="tx1"/>
        </w14:solidFill>
      </w14:textFill>
    </w:rPr>
    <w:tblPr>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00495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00495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4955" w:themeFill="accent3" w:themeFillShade="99"/>
      </w:tcPr>
    </w:tblStylePr>
    <w:tblStylePr w:type="band1Vert">
      <w:tblPr/>
      <w:tcPr>
        <w:shd w:val="clear" w:color="auto" w:fill="6DE9FD" w:themeFill="accent3" w:themeFillTint="66"/>
      </w:tcPr>
    </w:tblStylePr>
    <w:tblStylePr w:type="band1Horz">
      <w:tblPr/>
      <w:tcPr>
        <w:shd w:val="clear" w:color="auto" w:fill="49E4FD" w:themeFill="accent3" w:themeFillTint="7F"/>
      </w:tcPr>
    </w:tblStylePr>
  </w:style>
  <w:style w:type="table" w:styleId="ColorfulShadingAccent4">
    <w:name w:val="Colorful Shading Accent 4"/>
    <w:basedOn w:val="TableNormal"/>
    <w:uiPriority w:val="71"/>
    <w:semiHidden/>
    <w:unhideWhenUsed/>
    <w:qFormat/>
    <w:pPr>
      <w:spacing w:after="0"/>
    </w:pPr>
    <w:rPr>
      <w:color w:val="000000" w:themeColor="text1"/>
      <w14:textFill>
        <w14:solidFill>
          <w14:schemeClr w14:val="tx1"/>
        </w14:solidFill>
      </w14:textFill>
    </w:rPr>
    <w:tblPr>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333229"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333229"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E9C"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5">
    <w:name w:val="Colorful Shading Accent 5"/>
    <w:basedOn w:val="TableNormal"/>
    <w:uiPriority w:val="71"/>
    <w:semiHidden/>
    <w:unhideWhenUsed/>
    <w:qFormat/>
    <w:pPr>
      <w:spacing w:after="0"/>
    </w:pPr>
    <w:rPr>
      <w:color w:val="000000" w:themeColor="text1"/>
      <w14:textFill>
        <w14:solidFill>
          <w14:schemeClr w14:val="tx1"/>
        </w14:solidFill>
      </w14:textFill>
    </w:rPr>
    <w:tblPr>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4B1D2D"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4B1D2D"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6">
    <w:name w:val="Colorful Shading Accent 6"/>
    <w:basedOn w:val="TableNormal"/>
    <w:uiPriority w:val="71"/>
    <w:semiHidden/>
    <w:unhideWhenUsed/>
    <w:qFormat/>
    <w:pPr>
      <w:spacing w:after="0"/>
    </w:pPr>
    <w:rPr>
      <w:color w:val="000000" w:themeColor="text1"/>
      <w14:textFill>
        <w14:solidFill>
          <w14:schemeClr w14:val="tx1"/>
        </w14:solidFill>
      </w14:textFill>
    </w:rPr>
    <w:tblPr>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62140E"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62140E"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140E"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List">
    <w:name w:val="Colorful List"/>
    <w:basedOn w:val="TableNormal"/>
    <w:uiPriority w:val="72"/>
    <w:semiHidden/>
    <w:unhideWhenUsed/>
    <w:qFormat/>
    <w:pPr>
      <w:spacing w:after="0"/>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0D3A66" w:themeFill="accent2" w:themeFillShade="CC"/>
      </w:tcPr>
    </w:tblStylePr>
    <w:tblStylePr w:type="lastRow">
      <w:rPr>
        <w:b/>
        <w:bCs/>
        <w:color w:val="0E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qFormat/>
    <w:pPr>
      <w:spacing w:after="0"/>
    </w:pPr>
    <w:rPr>
      <w:color w:val="000000" w:themeColor="text1"/>
      <w14:textFill>
        <w14:solidFill>
          <w14:schemeClr w14:val="tx1"/>
        </w14:solidFill>
      </w14:textFill>
    </w:rPr>
    <w:tblPr>
      <w:tblStyleRowBandSize w:val="1"/>
      <w:tblStyleColBandSize w:val="1"/>
    </w:tblPr>
    <w:tcPr>
      <w:shd w:val="clear" w:color="auto" w:fill="DDF6FF" w:themeFill="accen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0D3A66" w:themeFill="accent2" w:themeFillShade="CC"/>
      </w:tcPr>
    </w:tblStylePr>
    <w:tblStylePr w:type="lastRow">
      <w:rPr>
        <w:b/>
        <w:bCs/>
        <w:color w:val="0E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qFormat/>
    <w:pPr>
      <w:spacing w:after="0"/>
    </w:pPr>
    <w:rPr>
      <w:color w:val="000000" w:themeColor="text1"/>
      <w14:textFill>
        <w14:solidFill>
          <w14:schemeClr w14:val="tx1"/>
        </w14:solidFill>
      </w14:textFill>
    </w:rPr>
    <w:tblPr>
      <w:tblStyleRowBandSize w:val="1"/>
      <w:tblStyleColBandSize w:val="1"/>
    </w:tblPr>
    <w:tcPr>
      <w:shd w:val="clear" w:color="auto" w:fill="DFEDFA"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0D3A66" w:themeFill="accent2" w:themeFillShade="CC"/>
      </w:tcPr>
    </w:tblStylePr>
    <w:tblStylePr w:type="lastRow">
      <w:rPr>
        <w:b/>
        <w:bCs/>
        <w:color w:val="0E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2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qFormat/>
    <w:pPr>
      <w:spacing w:after="0"/>
    </w:pPr>
    <w:rPr>
      <w:color w:val="000000" w:themeColor="text1"/>
      <w14:textFill>
        <w14:solidFill>
          <w14:schemeClr w14:val="tx1"/>
        </w14:solidFill>
      </w14:textFill>
    </w:rPr>
    <w:tblPr>
      <w:tblStyleRowBandSize w:val="1"/>
      <w:tblStyleColBandSize w:val="1"/>
    </w:tblPr>
    <w:tcPr>
      <w:shd w:val="clear" w:color="auto" w:fill="DBF9FE" w:themeFill="accent3"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444337" w:themeFill="accent4" w:themeFillShade="CC"/>
      </w:tcPr>
    </w:tblStylePr>
    <w:tblStylePr w:type="lastRow">
      <w:rPr>
        <w:b/>
        <w:bCs/>
        <w:color w:val="45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6F4FE" w:themeFill="accent3" w:themeFillTint="33"/>
      </w:tcPr>
    </w:tblStylePr>
  </w:style>
  <w:style w:type="table" w:styleId="ColorfulListAccent4">
    <w:name w:val="Colorful List Accent 4"/>
    <w:basedOn w:val="TableNormal"/>
    <w:uiPriority w:val="72"/>
    <w:semiHidden/>
    <w:unhideWhenUsed/>
    <w:qFormat/>
    <w:pPr>
      <w:spacing w:after="0"/>
    </w:pPr>
    <w:rPr>
      <w:color w:val="000000" w:themeColor="text1"/>
      <w14:textFill>
        <w14:solidFill>
          <w14:schemeClr w14:val="tx1"/>
        </w14:solidFill>
      </w14:textFill>
    </w:rPr>
    <w:tblPr>
      <w:tblStyleRowBandSize w:val="1"/>
      <w:tblStyleColBandSize w:val="1"/>
    </w:tblPr>
    <w:tcPr>
      <w:shd w:val="clear" w:color="auto" w:fill="EFEFEB" w:themeFill="accent4"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006171" w:themeFill="accent3" w:themeFillShade="CC"/>
      </w:tcPr>
    </w:tblStylePr>
    <w:tblStylePr w:type="lastRow">
      <w:rPr>
        <w:b/>
        <w:bCs/>
        <w:color w:val="01627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qFormat/>
    <w:pPr>
      <w:spacing w:after="0"/>
    </w:pPr>
    <w:rPr>
      <w:color w:val="000000" w:themeColor="text1"/>
      <w14:textFill>
        <w14:solidFill>
          <w14:schemeClr w14:val="tx1"/>
        </w14:solidFill>
      </w14:textFill>
    </w:rPr>
    <w:tblPr>
      <w:tblStyleRowBandSize w:val="1"/>
      <w:tblStyleColBandSize w:val="1"/>
    </w:tblPr>
    <w:tcPr>
      <w:shd w:val="clear" w:color="auto" w:fill="F5E7EC" w:themeFill="accent5"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831B13" w:themeFill="accent6" w:themeFillShade="CC"/>
      </w:tcPr>
    </w:tblStylePr>
    <w:tblStylePr w:type="lastRow">
      <w:rPr>
        <w:b/>
        <w:bCs/>
        <w:color w:val="84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D0"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qFormat/>
    <w:pPr>
      <w:spacing w:after="0"/>
    </w:pPr>
    <w:rPr>
      <w:color w:val="000000" w:themeColor="text1"/>
      <w14:textFill>
        <w14:solidFill>
          <w14:schemeClr w14:val="tx1"/>
        </w14:solidFill>
      </w14:textFill>
    </w:rPr>
    <w:tblPr>
      <w:tblStyleRowBandSize w:val="1"/>
      <w:tblStyleColBandSize w:val="1"/>
    </w:tblPr>
    <w:tcPr>
      <w:shd w:val="clear" w:color="auto" w:fill="FAE5E3" w:themeFill="accent6"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64273C" w:themeFill="accent5" w:themeFillShade="CC"/>
      </w:tcPr>
    </w:tblStylePr>
    <w:tblStylePr w:type="lastRow">
      <w:rPr>
        <w:b/>
        <w:bCs/>
        <w:color w:val="65273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Grid">
    <w:name w:val="Colorful Grid"/>
    <w:basedOn w:val="TableNormal"/>
    <w:uiPriority w:val="73"/>
    <w:semiHidden/>
    <w:unhideWhenUsed/>
    <w:qFormat/>
    <w:pPr>
      <w:spacing w:after="0"/>
    </w:pPr>
    <w:rPr>
      <w:color w:val="000000" w:themeColor="text1"/>
      <w14:textFill>
        <w14:solidFill>
          <w14:schemeClr w14:val="tx1"/>
        </w14:solidFill>
      </w14:textFill>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basedOn w:val="TableNormal"/>
    <w:uiPriority w:val="73"/>
    <w:semiHidden/>
    <w:unhideWhenUsed/>
    <w:qFormat/>
    <w:pPr>
      <w:spacing w:after="0"/>
    </w:pPr>
    <w:rPr>
      <w:color w:val="000000" w:themeColor="text1"/>
      <w14:textFill>
        <w14:solidFill>
          <w14:schemeClr w14:val="tx1"/>
        </w14:solidFill>
      </w14:textFill>
    </w:rPr>
    <w:tblPr>
      <w:tblBorders>
        <w:insideH w:val="single" w:sz="4" w:space="0" w:color="FFFFFF" w:themeColor="background1"/>
      </w:tblBorders>
    </w:tblPr>
    <w:tcPr>
      <w:shd w:val="clear" w:color="auto" w:fill="BBEDFF" w:themeFill="accent1" w:themeFillTint="33"/>
    </w:tcPr>
    <w:tblStylePr w:type="firstRow">
      <w:rPr>
        <w:b/>
        <w:bCs/>
      </w:rPr>
      <w:tblPr/>
      <w:tcPr>
        <w:shd w:val="clear" w:color="auto" w:fill="77DCFF" w:themeFill="accent1" w:themeFillTint="66"/>
      </w:tcPr>
    </w:tblStylePr>
    <w:tblStylePr w:type="lastRow">
      <w:rPr>
        <w:b/>
        <w:bCs/>
        <w:color w:val="000000" w:themeColor="text1"/>
        <w14:textFill>
          <w14:solidFill>
            <w14:schemeClr w14:val="tx1"/>
          </w14:solidFill>
        </w14:textFill>
      </w:rPr>
      <w:tblPr/>
      <w:tcPr>
        <w:shd w:val="clear" w:color="auto" w:fill="77DCFF" w:themeFill="accent1" w:themeFillTint="66"/>
      </w:tcPr>
    </w:tblStylePr>
    <w:tblStylePr w:type="firstCol">
      <w:rPr>
        <w:color w:val="FFFFFF" w:themeColor="background1"/>
        <w14:textFill>
          <w14:solidFill>
            <w14:schemeClr w14:val="bg1"/>
          </w14:solidFill>
        </w14:textFill>
      </w:rPr>
      <w:tblPr/>
      <w:tcPr>
        <w:shd w:val="clear" w:color="auto" w:fill="005F80" w:themeFill="accent1" w:themeFillShade="BF"/>
      </w:tcPr>
    </w:tblStylePr>
    <w:tblStylePr w:type="lastCol">
      <w:rPr>
        <w:color w:val="FFFFFF" w:themeColor="background1"/>
        <w14:textFill>
          <w14:solidFill>
            <w14:schemeClr w14:val="bg1"/>
          </w14:solidFill>
        </w14:textFill>
      </w:rPr>
      <w:tblPr/>
      <w:tcPr>
        <w:shd w:val="clear" w:color="auto" w:fill="005F80" w:themeFill="accent1" w:themeFillShade="BF"/>
      </w:tcPr>
    </w:tblStylePr>
    <w:tblStylePr w:type="band1Vert">
      <w:tblPr/>
      <w:tcPr>
        <w:shd w:val="clear" w:color="auto" w:fill="56D3FE" w:themeFill="accent1" w:themeFillTint="7F"/>
      </w:tcPr>
    </w:tblStylePr>
    <w:tblStylePr w:type="band1Horz">
      <w:tblPr/>
      <w:tcPr>
        <w:shd w:val="clear" w:color="auto" w:fill="56D3FE" w:themeFill="accent1" w:themeFillTint="7F"/>
      </w:tcPr>
    </w:tblStylePr>
  </w:style>
  <w:style w:type="table" w:styleId="ColorfulGridAccent2">
    <w:name w:val="Colorful Grid Accent 2"/>
    <w:basedOn w:val="TableNormal"/>
    <w:uiPriority w:val="73"/>
    <w:semiHidden/>
    <w:unhideWhenUsed/>
    <w:qFormat/>
    <w:pPr>
      <w:spacing w:after="0"/>
    </w:pPr>
    <w:rPr>
      <w:color w:val="000000" w:themeColor="text1"/>
      <w14:textFill>
        <w14:solidFill>
          <w14:schemeClr w14:val="tx1"/>
        </w14:solidFill>
      </w14:textFill>
    </w:rPr>
    <w:tblPr>
      <w:tblBorders>
        <w:insideH w:val="single" w:sz="4" w:space="0" w:color="FFFFFF" w:themeColor="background1"/>
      </w:tblBorders>
    </w:tblPr>
    <w:tcPr>
      <w:shd w:val="clear" w:color="auto" w:fill="BEDAF6" w:themeFill="accent2" w:themeFillTint="33"/>
    </w:tcPr>
    <w:tblStylePr w:type="firstRow">
      <w:rPr>
        <w:b/>
        <w:bCs/>
      </w:rPr>
      <w:tblPr/>
      <w:tcPr>
        <w:shd w:val="clear" w:color="auto" w:fill="7EB6ED" w:themeFill="accent2" w:themeFillTint="66"/>
      </w:tcPr>
    </w:tblStylePr>
    <w:tblStylePr w:type="lastRow">
      <w:rPr>
        <w:b/>
        <w:bCs/>
        <w:color w:val="000000" w:themeColor="text1"/>
        <w14:textFill>
          <w14:solidFill>
            <w14:schemeClr w14:val="tx1"/>
          </w14:solidFill>
        </w14:textFill>
      </w:rPr>
      <w:tblPr/>
      <w:tcPr>
        <w:shd w:val="clear" w:color="auto" w:fill="7EB6ED" w:themeFill="accent2" w:themeFillTint="66"/>
      </w:tcPr>
    </w:tblStylePr>
    <w:tblStylePr w:type="firstCol">
      <w:rPr>
        <w:color w:val="FFFFFF" w:themeColor="background1"/>
        <w14:textFill>
          <w14:solidFill>
            <w14:schemeClr w14:val="bg1"/>
          </w14:solidFill>
        </w14:textFill>
      </w:rPr>
      <w:tblPr/>
      <w:tcPr>
        <w:shd w:val="clear" w:color="auto" w:fill="0C365F" w:themeFill="accent2" w:themeFillShade="BF"/>
      </w:tcPr>
    </w:tblStylePr>
    <w:tblStylePr w:type="lastCol">
      <w:rPr>
        <w:color w:val="FFFFFF" w:themeColor="background1"/>
        <w14:textFill>
          <w14:solidFill>
            <w14:schemeClr w14:val="bg1"/>
          </w14:solidFill>
        </w14:textFill>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qFormat/>
    <w:pPr>
      <w:spacing w:after="0"/>
    </w:pPr>
    <w:rPr>
      <w:color w:val="000000" w:themeColor="text1"/>
      <w14:textFill>
        <w14:solidFill>
          <w14:schemeClr w14:val="tx1"/>
        </w14:solidFill>
      </w14:textFill>
    </w:rPr>
    <w:tblPr>
      <w:tblBorders>
        <w:insideH w:val="single" w:sz="4" w:space="0" w:color="FFFFFF" w:themeColor="background1"/>
      </w:tblBorders>
    </w:tblPr>
    <w:tcPr>
      <w:shd w:val="clear" w:color="auto" w:fill="B6F4FE" w:themeFill="accent3" w:themeFillTint="33"/>
    </w:tcPr>
    <w:tblStylePr w:type="firstRow">
      <w:rPr>
        <w:b/>
        <w:bCs/>
      </w:rPr>
      <w:tblPr/>
      <w:tcPr>
        <w:shd w:val="clear" w:color="auto" w:fill="6DE9FD" w:themeFill="accent3" w:themeFillTint="66"/>
      </w:tcPr>
    </w:tblStylePr>
    <w:tblStylePr w:type="lastRow">
      <w:rPr>
        <w:b/>
        <w:bCs/>
        <w:color w:val="000000" w:themeColor="text1"/>
        <w14:textFill>
          <w14:solidFill>
            <w14:schemeClr w14:val="tx1"/>
          </w14:solidFill>
        </w14:textFill>
      </w:rPr>
      <w:tblPr/>
      <w:tcPr>
        <w:shd w:val="clear" w:color="auto" w:fill="6DE9FD" w:themeFill="accent3" w:themeFillTint="66"/>
      </w:tcPr>
    </w:tblStylePr>
    <w:tblStylePr w:type="firstCol">
      <w:rPr>
        <w:color w:val="FFFFFF" w:themeColor="background1"/>
        <w14:textFill>
          <w14:solidFill>
            <w14:schemeClr w14:val="bg1"/>
          </w14:solidFill>
        </w14:textFill>
      </w:rPr>
      <w:tblPr/>
      <w:tcPr>
        <w:shd w:val="clear" w:color="auto" w:fill="005B6A" w:themeFill="accent3" w:themeFillShade="BF"/>
      </w:tcPr>
    </w:tblStylePr>
    <w:tblStylePr w:type="lastCol">
      <w:rPr>
        <w:color w:val="FFFFFF" w:themeColor="background1"/>
        <w14:textFill>
          <w14:solidFill>
            <w14:schemeClr w14:val="bg1"/>
          </w14:solidFill>
        </w14:textFill>
      </w:rPr>
      <w:tblPr/>
      <w:tcPr>
        <w:shd w:val="clear" w:color="auto" w:fill="005B6A" w:themeFill="accent3" w:themeFillShade="BF"/>
      </w:tcPr>
    </w:tblStylePr>
    <w:tblStylePr w:type="band1Vert">
      <w:tblPr/>
      <w:tcPr>
        <w:shd w:val="clear" w:color="auto" w:fill="49E4FD" w:themeFill="accent3" w:themeFillTint="7F"/>
      </w:tcPr>
    </w:tblStylePr>
    <w:tblStylePr w:type="band1Horz">
      <w:tblPr/>
      <w:tcPr>
        <w:shd w:val="clear" w:color="auto" w:fill="49E4FD" w:themeFill="accent3" w:themeFillTint="7F"/>
      </w:tcPr>
    </w:tblStylePr>
  </w:style>
  <w:style w:type="table" w:styleId="ColorfulGridAccent4">
    <w:name w:val="Colorful Grid Accent 4"/>
    <w:basedOn w:val="TableNormal"/>
    <w:uiPriority w:val="73"/>
    <w:semiHidden/>
    <w:unhideWhenUsed/>
    <w:qFormat/>
    <w:pPr>
      <w:spacing w:after="0"/>
    </w:pPr>
    <w:rPr>
      <w:color w:val="000000" w:themeColor="text1"/>
      <w14:textFill>
        <w14:solidFill>
          <w14:schemeClr w14:val="tx1"/>
        </w14:solidFill>
      </w14:textFill>
    </w:rPr>
    <w:tblPr>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14:textFill>
          <w14:solidFill>
            <w14:schemeClr w14:val="tx1"/>
          </w14:solidFill>
        </w14:textFill>
      </w:rPr>
      <w:tblPr/>
      <w:tcPr>
        <w:shd w:val="clear" w:color="auto" w:fill="BFBDB0" w:themeFill="accent4" w:themeFillTint="66"/>
      </w:tcPr>
    </w:tblStylePr>
    <w:tblStylePr w:type="firstCol">
      <w:rPr>
        <w:color w:val="FFFFFF" w:themeColor="background1"/>
        <w14:textFill>
          <w14:solidFill>
            <w14:schemeClr w14:val="bg1"/>
          </w14:solidFill>
        </w14:textFill>
      </w:rPr>
      <w:tblPr/>
      <w:tcPr>
        <w:shd w:val="clear" w:color="auto" w:fill="403E33" w:themeFill="accent4" w:themeFillShade="BF"/>
      </w:tcPr>
    </w:tblStylePr>
    <w:tblStylePr w:type="lastCol">
      <w:rPr>
        <w:color w:val="FFFFFF" w:themeColor="background1"/>
        <w14:textFill>
          <w14:solidFill>
            <w14:schemeClr w14:val="bg1"/>
          </w14:solidFill>
        </w14:textFill>
      </w:rPr>
      <w:tblPr/>
      <w:tcPr>
        <w:shd w:val="clear" w:color="auto" w:fill="403E33" w:themeFill="accent4" w:themeFillShade="BF"/>
      </w:tcPr>
    </w:tblStylePr>
    <w:tblStylePr w:type="band1Vert">
      <w:tblPr/>
      <w:tcPr>
        <w:shd w:val="clear" w:color="auto" w:fill="B0AE9C" w:themeFill="accent4" w:themeFillTint="7F"/>
      </w:tcPr>
    </w:tblStylePr>
    <w:tblStylePr w:type="band1Horz">
      <w:tblPr/>
      <w:tcPr>
        <w:shd w:val="clear" w:color="auto" w:fill="B0AE9C" w:themeFill="accent4" w:themeFillTint="7F"/>
      </w:tcPr>
    </w:tblStylePr>
  </w:style>
  <w:style w:type="table" w:styleId="ColorfulGridAccent5">
    <w:name w:val="Colorful Grid Accent 5"/>
    <w:basedOn w:val="TableNormal"/>
    <w:uiPriority w:val="73"/>
    <w:semiHidden/>
    <w:unhideWhenUsed/>
    <w:qFormat/>
    <w:pPr>
      <w:spacing w:after="0"/>
    </w:pPr>
    <w:rPr>
      <w:color w:val="000000" w:themeColor="text1"/>
      <w14:textFill>
        <w14:solidFill>
          <w14:schemeClr w14:val="tx1"/>
        </w14:solidFill>
      </w14:textFill>
    </w:rPr>
    <w:tblPr>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14:textFill>
          <w14:solidFill>
            <w14:schemeClr w14:val="tx1"/>
          </w14:solidFill>
        </w14:textFill>
      </w:rPr>
      <w:tblPr/>
      <w:tcPr>
        <w:shd w:val="clear" w:color="auto" w:fill="D99EB3" w:themeFill="accent5" w:themeFillTint="66"/>
      </w:tcPr>
    </w:tblStylePr>
    <w:tblStylePr w:type="firstCol">
      <w:rPr>
        <w:color w:val="FFFFFF" w:themeColor="background1"/>
        <w14:textFill>
          <w14:solidFill>
            <w14:schemeClr w14:val="bg1"/>
          </w14:solidFill>
        </w14:textFill>
      </w:rPr>
      <w:tblPr/>
      <w:tcPr>
        <w:shd w:val="clear" w:color="auto" w:fill="5E2438" w:themeFill="accent5" w:themeFillShade="BF"/>
      </w:tcPr>
    </w:tblStylePr>
    <w:tblStylePr w:type="lastCol">
      <w:rPr>
        <w:color w:val="FFFFFF" w:themeColor="background1"/>
        <w14:textFill>
          <w14:solidFill>
            <w14:schemeClr w14:val="bg1"/>
          </w14:solidFill>
        </w14:textFill>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qFormat/>
    <w:pPr>
      <w:spacing w:after="0"/>
    </w:pPr>
    <w:rPr>
      <w:color w:val="000000" w:themeColor="text1"/>
      <w14:textFill>
        <w14:solidFill>
          <w14:schemeClr w14:val="tx1"/>
        </w14:solidFill>
      </w14:textFill>
    </w:rPr>
    <w:tblPr>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14:textFill>
          <w14:solidFill>
            <w14:schemeClr w14:val="tx1"/>
          </w14:solidFill>
        </w14:textFill>
      </w:rPr>
      <w:tblPr/>
      <w:tcPr>
        <w:shd w:val="clear" w:color="auto" w:fill="EE968F" w:themeFill="accent6" w:themeFillTint="66"/>
      </w:tcPr>
    </w:tblStylePr>
    <w:tblStylePr w:type="firstCol">
      <w:rPr>
        <w:color w:val="FFFFFF" w:themeColor="background1"/>
        <w14:textFill>
          <w14:solidFill>
            <w14:schemeClr w14:val="bg1"/>
          </w14:solidFill>
        </w14:textFill>
      </w:rPr>
      <w:tblPr/>
      <w:tcPr>
        <w:shd w:val="clear" w:color="auto" w:fill="7B1A12" w:themeFill="accent6" w:themeFillShade="BF"/>
      </w:tcPr>
    </w:tblStylePr>
    <w:tblStylePr w:type="lastCol">
      <w:rPr>
        <w:color w:val="FFFFFF" w:themeColor="background1"/>
        <w14:textFill>
          <w14:solidFill>
            <w14:schemeClr w14:val="bg1"/>
          </w14:solidFill>
        </w14:textFill>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customStyle="1" w:styleId="TableNormal1">
    <w:name w:val="Table Normal1"/>
    <w:qFormat/>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262626" w:themeColor="text1" w:themeTint="D9"/>
      <w:sz w:val="36"/>
      <w:szCs w:val="32"/>
      <w14:textFill>
        <w14:solidFill>
          <w14:schemeClr w14:val="tx1">
            <w14:lumMod w14:val="85000"/>
            <w14:lumOff w14:val="15000"/>
          </w14:schemeClr>
        </w14:solidFill>
      </w14:textFill>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007FAB" w:themeColor="accent1"/>
      <w:sz w:val="32"/>
      <w:szCs w:val="26"/>
      <w14:textFill>
        <w14:solidFill>
          <w14:schemeClr w14:val="accent1"/>
        </w14:solidFill>
      </w14:textFill>
    </w:rPr>
  </w:style>
  <w:style w:type="character" w:customStyle="1" w:styleId="Heading3Char">
    <w:name w:val="Heading 3 Char"/>
    <w:basedOn w:val="DefaultParagraphFont"/>
    <w:link w:val="Heading3"/>
    <w:uiPriority w:val="9"/>
    <w:qFormat/>
    <w:rPr>
      <w:rFonts w:eastAsiaTheme="majorEastAsia" w:cstheme="majorBidi"/>
      <w:caps/>
      <w:szCs w:val="24"/>
    </w:rPr>
  </w:style>
  <w:style w:type="character" w:customStyle="1" w:styleId="TitleChar">
    <w:name w:val="Title Char"/>
    <w:basedOn w:val="DefaultParagraphFont"/>
    <w:link w:val="Title"/>
    <w:uiPriority w:val="1"/>
    <w:qFormat/>
    <w:rPr>
      <w:rFonts w:asciiTheme="majorHAnsi" w:eastAsiaTheme="majorEastAsia" w:hAnsiTheme="majorHAnsi" w:cstheme="majorBidi"/>
      <w:b/>
      <w:color w:val="262626" w:themeColor="text1" w:themeTint="D9"/>
      <w:kern w:val="28"/>
      <w:sz w:val="70"/>
      <w:szCs w:val="56"/>
      <w14:textFill>
        <w14:solidFill>
          <w14:schemeClr w14:val="tx1">
            <w14:lumMod w14:val="85000"/>
            <w14:lumOff w14:val="15000"/>
          </w14:schemeClr>
        </w14:solidFill>
      </w14:textFill>
    </w:rPr>
  </w:style>
  <w:style w:type="paragraph" w:customStyle="1" w:styleId="ContactInfo">
    <w:name w:val="Contact Info"/>
    <w:basedOn w:val="Normal"/>
    <w:uiPriority w:val="3"/>
    <w:qFormat/>
    <w:pPr>
      <w:spacing w:before="40" w:after="0"/>
      <w:contextualSpacing/>
      <w:jc w:val="right"/>
    </w:pPr>
  </w:style>
  <w:style w:type="character" w:styleId="PlaceholderText">
    <w:name w:val="Placeholder Text"/>
    <w:basedOn w:val="DefaultParagraphFont"/>
    <w:uiPriority w:val="99"/>
    <w:semiHidden/>
    <w:qFormat/>
    <w:rPr>
      <w:color w:val="595959" w:themeColor="text1" w:themeTint="A6"/>
      <w14:textFill>
        <w14:solidFill>
          <w14:schemeClr w14:val="tx1">
            <w14:lumMod w14:val="65000"/>
            <w14:lumOff w14:val="35000"/>
          </w14:schemeClr>
        </w14:solidFill>
      </w14:textFill>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005F80" w:themeColor="accent1" w:themeShade="BF"/>
    </w:rPr>
  </w:style>
  <w:style w:type="paragraph" w:customStyle="1" w:styleId="TOCHeading">
    <w:name w:val="TOC Heading"/>
    <w:basedOn w:val="Heading1"/>
    <w:next w:val="Normal"/>
    <w:uiPriority w:val="39"/>
    <w:semiHidden/>
    <w:unhideWhenUsed/>
    <w:qFormat/>
    <w:pPr>
      <w:pBdr>
        <w:top w:val="none" w:sz="0" w:space="0" w:color="auto"/>
      </w:pBdr>
      <w:outlineLvl w:val="9"/>
    </w:pPr>
  </w:style>
  <w:style w:type="character" w:customStyle="1" w:styleId="BookTitle">
    <w:name w:val="Book Title"/>
    <w:basedOn w:val="DefaultParagraphFont"/>
    <w:uiPriority w:val="33"/>
    <w:semiHidden/>
    <w:unhideWhenUsed/>
    <w:qFormat/>
    <w:rPr>
      <w:b/>
      <w:bCs/>
      <w:i/>
      <w:iCs/>
      <w:spacing w:val="0"/>
    </w:rPr>
  </w:style>
  <w:style w:type="character" w:customStyle="1" w:styleId="IntenseReference">
    <w:name w:val="Intense Reference"/>
    <w:basedOn w:val="DefaultParagraphFont"/>
    <w:uiPriority w:val="32"/>
    <w:semiHidden/>
    <w:unhideWhenUsed/>
    <w:qFormat/>
    <w:rPr>
      <w:b/>
      <w:bCs/>
      <w:smallCaps/>
      <w:color w:val="007FAB" w:themeColor="accent1"/>
      <w:spacing w:val="0"/>
      <w14:textFill>
        <w14:solidFill>
          <w14:schemeClr w14:val="accent1"/>
        </w14:solidFill>
      </w14:textFill>
    </w:rPr>
  </w:style>
  <w:style w:type="paragraph" w:styleId="IntenseQuote">
    <w:name w:val="Intense Quote"/>
    <w:basedOn w:val="Normal"/>
    <w:next w:val="Normal"/>
    <w:link w:val="IntenseQuoteChar"/>
    <w:uiPriority w:val="30"/>
    <w:semiHidden/>
    <w:unhideWhenUsed/>
    <w:qFormat/>
    <w:pPr>
      <w:pBdr>
        <w:top w:val="single" w:sz="4" w:space="10" w:color="007FAB" w:themeColor="accent1"/>
        <w:bottom w:val="single" w:sz="4" w:space="10" w:color="007FAB" w:themeColor="accent1"/>
      </w:pBdr>
      <w:spacing w:before="360" w:after="360"/>
      <w:jc w:val="center"/>
    </w:pPr>
    <w:rPr>
      <w:i/>
      <w:iCs/>
      <w:color w:val="007FAB" w:themeColor="accent1"/>
      <w14:textFill>
        <w14:solidFill>
          <w14:schemeClr w14:val="accent1"/>
        </w14:solidFill>
      </w14:textFill>
    </w:rPr>
  </w:style>
  <w:style w:type="character" w:customStyle="1" w:styleId="IntenseQuoteChar">
    <w:name w:val="Intense Quote Char"/>
    <w:basedOn w:val="DefaultParagraphFont"/>
    <w:link w:val="IntenseQuote"/>
    <w:uiPriority w:val="30"/>
    <w:semiHidden/>
    <w:qFormat/>
    <w:rPr>
      <w:i/>
      <w:iCs/>
      <w:color w:val="007FAB" w:themeColor="accent1"/>
      <w14:textFill>
        <w14:solidFill>
          <w14:schemeClr w14:val="accent1"/>
        </w14:solidFill>
      </w14:textFill>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14:textFill>
        <w14:solidFill>
          <w14:schemeClr w14:val="tx1">
            <w14:lumMod w14:val="75000"/>
            <w14:lumOff w14:val="25000"/>
          </w14:schemeClr>
        </w14:solidFill>
      </w14:textFill>
    </w:rPr>
  </w:style>
  <w:style w:type="character" w:customStyle="1" w:styleId="QuoteChar">
    <w:name w:val="Quote Char"/>
    <w:basedOn w:val="DefaultParagraphFont"/>
    <w:link w:val="Quote"/>
    <w:uiPriority w:val="29"/>
    <w:semiHidden/>
    <w:qFormat/>
    <w:rPr>
      <w:i/>
      <w:iCs/>
      <w:color w:val="404040" w:themeColor="text1" w:themeTint="BF"/>
      <w14:textFill>
        <w14:solidFill>
          <w14:schemeClr w14:val="tx1">
            <w14:lumMod w14:val="75000"/>
            <w14:lumOff w14:val="25000"/>
          </w14:schemeClr>
        </w14:solidFill>
      </w14:textFill>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Cs w:val="21"/>
      <w14:textFill>
        <w14:solidFill>
          <w14:schemeClr w14:val="tx1">
            <w14:lumMod w14:val="85000"/>
            <w14:lumOff w14:val="15000"/>
          </w14:schemeClr>
        </w14:solidFill>
      </w14:textFill>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Cs w:val="21"/>
      <w14:textFill>
        <w14:solidFill>
          <w14:schemeClr w14:val="tx1">
            <w14:lumMod w14:val="85000"/>
            <w14:lumOff w14:val="15000"/>
          </w14:schemeClr>
        </w14:solidFill>
      </w14:textFill>
    </w:rPr>
  </w:style>
  <w:style w:type="character" w:customStyle="1" w:styleId="BalloonTextChar">
    <w:name w:val="Balloon Text Char"/>
    <w:basedOn w:val="DefaultParagraphFont"/>
    <w:link w:val="BalloonText"/>
    <w:uiPriority w:val="99"/>
    <w:semiHidden/>
    <w:qFormat/>
    <w:rPr>
      <w:rFonts w:ascii="Segoe UI" w:hAnsi="Segoe UI" w:cs="Segoe UI"/>
      <w:szCs w:val="18"/>
    </w:rPr>
  </w:style>
  <w:style w:type="character" w:customStyle="1" w:styleId="BodyText3Char">
    <w:name w:val="Body Text 3 Char"/>
    <w:basedOn w:val="DefaultParagraphFont"/>
    <w:link w:val="BodyText3"/>
    <w:uiPriority w:val="99"/>
    <w:semiHidden/>
    <w:qFormat/>
    <w:rPr>
      <w:szCs w:val="16"/>
    </w:rPr>
  </w:style>
  <w:style w:type="character" w:customStyle="1" w:styleId="BodyTextIndent3Char">
    <w:name w:val="Body Text Indent 3 Char"/>
    <w:basedOn w:val="DefaultParagraphFont"/>
    <w:link w:val="BodyTextIndent3"/>
    <w:uiPriority w:val="99"/>
    <w:semiHidden/>
    <w:qFormat/>
    <w:rPr>
      <w:szCs w:val="16"/>
    </w:rPr>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 w:type="character" w:customStyle="1" w:styleId="DocumentMapChar">
    <w:name w:val="Document Map Char"/>
    <w:basedOn w:val="DefaultParagraphFont"/>
    <w:link w:val="DocumentMap"/>
    <w:uiPriority w:val="99"/>
    <w:semiHidden/>
    <w:qFormat/>
    <w:rPr>
      <w:rFonts w:ascii="Segoe UI" w:hAnsi="Segoe UI" w:cs="Segoe UI"/>
      <w:szCs w:val="16"/>
    </w:rPr>
  </w:style>
  <w:style w:type="character" w:customStyle="1" w:styleId="EndnoteTextChar">
    <w:name w:val="Endnote Text Char"/>
    <w:basedOn w:val="DefaultParagraphFont"/>
    <w:link w:val="EndnoteText"/>
    <w:uiPriority w:val="99"/>
    <w:semiHidden/>
    <w:qFormat/>
    <w:rPr>
      <w:szCs w:val="20"/>
    </w:rPr>
  </w:style>
  <w:style w:type="character" w:customStyle="1" w:styleId="FootnoteTextChar">
    <w:name w:val="Footnote Text Char"/>
    <w:basedOn w:val="DefaultParagraphFont"/>
    <w:link w:val="FootnoteText"/>
    <w:uiPriority w:val="99"/>
    <w:semiHidden/>
    <w:qFormat/>
    <w:rPr>
      <w:szCs w:val="20"/>
    </w:rPr>
  </w:style>
  <w:style w:type="character" w:customStyle="1" w:styleId="HTMLPreformattedChar">
    <w:name w:val="HTML Preformatted Char"/>
    <w:basedOn w:val="DefaultParagraphFont"/>
    <w:link w:val="HTMLPreformatted"/>
    <w:uiPriority w:val="99"/>
    <w:semiHidden/>
    <w:qFormat/>
    <w:rPr>
      <w:rFonts w:ascii="Consolas" w:hAnsi="Consolas"/>
      <w:szCs w:val="20"/>
    </w:rPr>
  </w:style>
  <w:style w:type="character" w:customStyle="1" w:styleId="MacroTextChar">
    <w:name w:val="Macro Text Char"/>
    <w:basedOn w:val="DefaultParagraphFont"/>
    <w:link w:val="Macro"/>
    <w:uiPriority w:val="99"/>
    <w:semiHidden/>
    <w:qFormat/>
    <w:rPr>
      <w:rFonts w:ascii="Consolas" w:hAnsi="Consolas"/>
      <w:szCs w:val="20"/>
    </w:rPr>
  </w:style>
  <w:style w:type="character" w:customStyle="1" w:styleId="PlainTextChar">
    <w:name w:val="Plain Text Char"/>
    <w:basedOn w:val="DefaultParagraphFont"/>
    <w:link w:val="PlainText"/>
    <w:uiPriority w:val="99"/>
    <w:semiHidden/>
    <w:qFormat/>
    <w:rPr>
      <w:rFonts w:ascii="Consolas" w:hAnsi="Consolas"/>
      <w:szCs w:val="21"/>
    </w:rPr>
  </w:style>
  <w:style w:type="paragraph" w:customStyle="1" w:styleId="Bibliography">
    <w:name w:val="Bibliography"/>
    <w:basedOn w:val="Normal"/>
    <w:next w:val="Normal"/>
    <w:uiPriority w:val="37"/>
    <w:semiHidden/>
    <w:unhideWhenUsed/>
    <w:qFormat/>
  </w:style>
  <w:style w:type="character" w:customStyle="1" w:styleId="BodyTextChar">
    <w:name w:val="Body Text Char"/>
    <w:basedOn w:val="DefaultParagraphFont"/>
    <w:link w:val="BodyText"/>
    <w:uiPriority w:val="99"/>
    <w:semiHidden/>
    <w:qFormat/>
  </w:style>
  <w:style w:type="character" w:customStyle="1" w:styleId="BodyText2Char">
    <w:name w:val="Body Text 2 Char"/>
    <w:basedOn w:val="DefaultParagraphFont"/>
    <w:link w:val="BodyText2"/>
    <w:uiPriority w:val="99"/>
    <w:semiHidden/>
    <w:qFormat/>
  </w:style>
  <w:style w:type="character" w:customStyle="1" w:styleId="BodyTextFirstIndentChar">
    <w:name w:val="Body Text First Indent Char"/>
    <w:basedOn w:val="BodyTextChar"/>
    <w:link w:val="BodyTextFirstIndent"/>
    <w:uiPriority w:val="99"/>
    <w:semiHidden/>
    <w:qFormat/>
  </w:style>
  <w:style w:type="character" w:customStyle="1" w:styleId="BodyTextIndentChar">
    <w:name w:val="Body Text Indent Char"/>
    <w:basedOn w:val="DefaultParagraphFont"/>
    <w:link w:val="BodyTextIndent"/>
    <w:uiPriority w:val="99"/>
    <w:semiHidden/>
    <w:qFormat/>
  </w:style>
  <w:style w:type="character" w:customStyle="1" w:styleId="BodyTextFirstIndent2Char">
    <w:name w:val="Body Text First Indent 2 Char"/>
    <w:basedOn w:val="BodyTextIndentChar"/>
    <w:link w:val="BodyTextFirstIndent2"/>
    <w:uiPriority w:val="99"/>
    <w:semiHidden/>
    <w:qFormat/>
  </w:style>
  <w:style w:type="character" w:customStyle="1" w:styleId="BodyTextIndent2Char">
    <w:name w:val="Body Text Indent 2 Char"/>
    <w:basedOn w:val="DefaultParagraphFont"/>
    <w:link w:val="BodyTextIndent2"/>
    <w:uiPriority w:val="99"/>
    <w:semiHidden/>
    <w:qFormat/>
  </w:style>
  <w:style w:type="character" w:customStyle="1" w:styleId="ClosingChar">
    <w:name w:val="Closing Char"/>
    <w:basedOn w:val="DefaultParagraphFont"/>
    <w:link w:val="Closing"/>
    <w:uiPriority w:val="99"/>
    <w:semiHidden/>
    <w:qFormat/>
  </w:style>
  <w:style w:type="character" w:customStyle="1" w:styleId="DateChar">
    <w:name w:val="Date Char"/>
    <w:basedOn w:val="DefaultParagraphFont"/>
    <w:link w:val="Date"/>
    <w:uiPriority w:val="99"/>
    <w:semiHidden/>
    <w:qFormat/>
  </w:style>
  <w:style w:type="character" w:customStyle="1" w:styleId="E-mailSignatureChar">
    <w:name w:val="E-mail Signature Char"/>
    <w:basedOn w:val="DefaultParagraphFont"/>
    <w:link w:val="E-mailSignature"/>
    <w:uiPriority w:val="99"/>
    <w:semiHidden/>
    <w:qFormat/>
  </w:style>
  <w:style w:type="table" w:customStyle="1" w:styleId="GridTable1Light">
    <w:name w:val="Grid Table 1 Light"/>
    <w:basedOn w:val="TableNormal"/>
    <w:uiPriority w:val="46"/>
    <w:qFormat/>
    <w:pPr>
      <w:spacing w:after="0"/>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cPr>
        <w:tcBorders>
          <w:bottom w:val="single" w:sz="12" w:space="0" w:color="666666" w:themeColor="text1" w:themeTint="99"/>
        </w:tcBorders>
      </w:tcPr>
    </w:tblStylePr>
    <w:tblStylePr w:type="lastRow">
      <w:rPr>
        <w:b/>
        <w:bCs/>
      </w:r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eNormal"/>
    <w:uiPriority w:val="46"/>
    <w:qFormat/>
    <w:pPr>
      <w:spacing w:after="0"/>
    </w:pPr>
    <w:tblPr>
      <w:tblBorders>
        <w:top w:val="single" w:sz="4" w:space="0" w:color="77DCFF" w:themeColor="accent1" w:themeTint="66"/>
        <w:left w:val="single" w:sz="4" w:space="0" w:color="77DCFF" w:themeColor="accent1" w:themeTint="66"/>
        <w:bottom w:val="single" w:sz="4" w:space="0" w:color="77DCFF" w:themeColor="accent1" w:themeTint="66"/>
        <w:right w:val="single" w:sz="4" w:space="0" w:color="77DCFF" w:themeColor="accent1" w:themeTint="66"/>
        <w:insideH w:val="single" w:sz="4" w:space="0" w:color="77DCFF" w:themeColor="accent1" w:themeTint="66"/>
        <w:insideV w:val="single" w:sz="4" w:space="0" w:color="77DCFF" w:themeColor="accent1" w:themeTint="66"/>
      </w:tblBorders>
    </w:tblPr>
    <w:tblStylePr w:type="firstRow">
      <w:rPr>
        <w:b/>
        <w:bCs/>
      </w:rPr>
      <w:tcPr>
        <w:tcBorders>
          <w:bottom w:val="single" w:sz="12" w:space="0" w:color="33CAFE" w:themeColor="accent1" w:themeTint="99"/>
        </w:tcBorders>
      </w:tcPr>
    </w:tblStylePr>
    <w:tblStylePr w:type="lastRow">
      <w:rPr>
        <w:b/>
        <w:bCs/>
      </w:rPr>
      <w:tcPr>
        <w:tcBorders>
          <w:top w:val="double" w:sz="2" w:space="0" w:color="33CAFE"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TableNormal"/>
    <w:uiPriority w:val="46"/>
    <w:qFormat/>
    <w:pPr>
      <w:spacing w:after="0"/>
    </w:pPr>
    <w:tblPr>
      <w:tblBorders>
        <w:top w:val="single" w:sz="4" w:space="0" w:color="7EB6ED" w:themeColor="accent2" w:themeTint="66"/>
        <w:left w:val="single" w:sz="4" w:space="0" w:color="7EB6ED" w:themeColor="accent2" w:themeTint="66"/>
        <w:bottom w:val="single" w:sz="4" w:space="0" w:color="7EB6ED" w:themeColor="accent2" w:themeTint="66"/>
        <w:right w:val="single" w:sz="4" w:space="0" w:color="7EB6ED" w:themeColor="accent2" w:themeTint="66"/>
        <w:insideH w:val="single" w:sz="4" w:space="0" w:color="7EB6ED" w:themeColor="accent2" w:themeTint="66"/>
        <w:insideV w:val="single" w:sz="4" w:space="0" w:color="7EB6ED" w:themeColor="accent2" w:themeTint="66"/>
      </w:tblBorders>
    </w:tblPr>
    <w:tblStylePr w:type="firstRow">
      <w:rPr>
        <w:b/>
        <w:bCs/>
      </w:rPr>
      <w:tcPr>
        <w:tcBorders>
          <w:bottom w:val="single" w:sz="12" w:space="0" w:color="3D92E5" w:themeColor="accent2" w:themeTint="99"/>
        </w:tcBorders>
      </w:tcPr>
    </w:tblStylePr>
    <w:tblStylePr w:type="lastRow">
      <w:rPr>
        <w:b/>
        <w:bCs/>
      </w:rPr>
      <w:tcPr>
        <w:tcBorders>
          <w:top w:val="double" w:sz="2" w:space="0" w:color="3D92E5"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qFormat/>
    <w:pPr>
      <w:spacing w:after="0"/>
    </w:pPr>
    <w:tblPr>
      <w:tblBorders>
        <w:top w:val="single" w:sz="4" w:space="0" w:color="6DE9FD" w:themeColor="accent3" w:themeTint="66"/>
        <w:left w:val="single" w:sz="4" w:space="0" w:color="6DE9FD" w:themeColor="accent3" w:themeTint="66"/>
        <w:bottom w:val="single" w:sz="4" w:space="0" w:color="6DE9FD" w:themeColor="accent3" w:themeTint="66"/>
        <w:right w:val="single" w:sz="4" w:space="0" w:color="6DE9FD" w:themeColor="accent3" w:themeTint="66"/>
        <w:insideH w:val="single" w:sz="4" w:space="0" w:color="6DE9FD" w:themeColor="accent3" w:themeTint="66"/>
        <w:insideV w:val="single" w:sz="4" w:space="0" w:color="6DE9FD" w:themeColor="accent3" w:themeTint="66"/>
      </w:tblBorders>
    </w:tblPr>
    <w:tblStylePr w:type="firstRow">
      <w:rPr>
        <w:b/>
        <w:bCs/>
      </w:rPr>
      <w:tcPr>
        <w:tcBorders>
          <w:bottom w:val="single" w:sz="12" w:space="0" w:color="24DEFD" w:themeColor="accent3" w:themeTint="99"/>
        </w:tcBorders>
      </w:tcPr>
    </w:tblStylePr>
    <w:tblStylePr w:type="lastRow">
      <w:rPr>
        <w:b/>
        <w:bCs/>
      </w:rPr>
      <w:tcPr>
        <w:tcBorders>
          <w:top w:val="double" w:sz="2" w:space="0" w:color="24DEFD"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qFormat/>
    <w:pPr>
      <w:spacing w:after="0"/>
    </w:pPr>
    <w:tblPr>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cPr>
        <w:tcBorders>
          <w:bottom w:val="single" w:sz="12" w:space="0" w:color="A09D88" w:themeColor="accent4" w:themeTint="99"/>
        </w:tcBorders>
      </w:tcPr>
    </w:tblStylePr>
    <w:tblStylePr w:type="lastRow">
      <w:rPr>
        <w:b/>
        <w:bCs/>
      </w:rPr>
      <w:tcPr>
        <w:tcBorders>
          <w:top w:val="double" w:sz="2" w:space="0" w:color="A09D88"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qFormat/>
    <w:pPr>
      <w:spacing w:after="0"/>
    </w:pPr>
    <w:tblPr>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cPr>
        <w:tcBorders>
          <w:bottom w:val="single" w:sz="12" w:space="0" w:color="C66E8D" w:themeColor="accent5" w:themeTint="99"/>
        </w:tcBorders>
      </w:tcPr>
    </w:tblStylePr>
    <w:tblStylePr w:type="lastRow">
      <w:rPr>
        <w:b/>
        <w:bCs/>
      </w:rPr>
      <w:tcPr>
        <w:tcBorders>
          <w:top w:val="double" w:sz="2" w:space="0" w:color="C66E8D"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TableNormal"/>
    <w:uiPriority w:val="46"/>
    <w:qFormat/>
    <w:pPr>
      <w:spacing w:after="0"/>
    </w:pPr>
    <w:tblPr>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cPr>
        <w:tcBorders>
          <w:bottom w:val="single" w:sz="12" w:space="0" w:color="E56258" w:themeColor="accent6" w:themeTint="99"/>
        </w:tcBorders>
      </w:tcPr>
    </w:tblStylePr>
    <w:tblStylePr w:type="lastRow">
      <w:rPr>
        <w:b/>
        <w:bCs/>
      </w:rPr>
      <w:tcPr>
        <w:tcBorders>
          <w:top w:val="double" w:sz="2" w:space="0" w:color="E56258" w:themeColor="accent6"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qFormat/>
    <w:pPr>
      <w:spacing w:after="0"/>
    </w:pPr>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cPr>
        <w:tcBorders>
          <w:top w:val="nil"/>
          <w:bottom w:val="single" w:sz="12" w:space="0" w:color="666666" w:themeColor="text1" w:themeTint="99"/>
          <w:insideH w:val="nil"/>
          <w:insideV w:val="nil"/>
        </w:tcBorders>
        <w:shd w:val="clear" w:color="auto" w:fill="FFFFFF" w:themeFill="background1"/>
      </w:tcPr>
    </w:tblStylePr>
    <w:tblStylePr w:type="lastRow">
      <w:rPr>
        <w:b/>
        <w:bCs/>
      </w: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GridTable2Accent1">
    <w:name w:val="Grid Table 2 Accent 1"/>
    <w:basedOn w:val="TableNormal"/>
    <w:uiPriority w:val="47"/>
    <w:qFormat/>
    <w:pPr>
      <w:spacing w:after="0"/>
    </w:pPr>
    <w:tblPr>
      <w:tblBorders>
        <w:top w:val="single" w:sz="2" w:space="0" w:color="33CAFE" w:themeColor="accent1" w:themeTint="99"/>
        <w:bottom w:val="single" w:sz="2" w:space="0" w:color="33CAFE" w:themeColor="accent1" w:themeTint="99"/>
        <w:insideH w:val="single" w:sz="2" w:space="0" w:color="33CAFE" w:themeColor="accent1" w:themeTint="99"/>
        <w:insideV w:val="single" w:sz="2" w:space="0" w:color="33CAFE" w:themeColor="accent1" w:themeTint="99"/>
      </w:tblBorders>
    </w:tblPr>
    <w:tblStylePr w:type="firstRow">
      <w:rPr>
        <w:b/>
        <w:bCs/>
      </w:rPr>
      <w:tcPr>
        <w:tcBorders>
          <w:top w:val="nil"/>
          <w:bottom w:val="single" w:sz="12" w:space="0" w:color="33CAFE" w:themeColor="accent1" w:themeTint="99"/>
          <w:insideH w:val="nil"/>
          <w:insideV w:val="nil"/>
        </w:tcBorders>
        <w:shd w:val="clear" w:color="auto" w:fill="FFFFFF" w:themeFill="background1"/>
      </w:tcPr>
    </w:tblStylePr>
    <w:tblStylePr w:type="lastRow">
      <w:rPr>
        <w:b/>
        <w:bCs/>
      </w:rPr>
      <w:tcPr>
        <w:tcBorders>
          <w:top w:val="double" w:sz="2" w:space="0" w:color="33CAF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GridTable2Accent2">
    <w:name w:val="Grid Table 2 Accent 2"/>
    <w:basedOn w:val="TableNormal"/>
    <w:uiPriority w:val="47"/>
    <w:qFormat/>
    <w:pPr>
      <w:spacing w:after="0"/>
    </w:pPr>
    <w:tblPr>
      <w:tblBorders>
        <w:top w:val="single" w:sz="2" w:space="0" w:color="3D92E5" w:themeColor="accent2" w:themeTint="99"/>
        <w:bottom w:val="single" w:sz="2" w:space="0" w:color="3D92E5" w:themeColor="accent2" w:themeTint="99"/>
        <w:insideH w:val="single" w:sz="2" w:space="0" w:color="3D92E5" w:themeColor="accent2" w:themeTint="99"/>
        <w:insideV w:val="single" w:sz="2" w:space="0" w:color="3D92E5" w:themeColor="accent2" w:themeTint="99"/>
      </w:tblBorders>
    </w:tblPr>
    <w:tblStylePr w:type="firstRow">
      <w:rPr>
        <w:b/>
        <w:bCs/>
      </w:rPr>
      <w:tcPr>
        <w:tcBorders>
          <w:top w:val="nil"/>
          <w:bottom w:val="single" w:sz="12" w:space="0" w:color="3D92E5" w:themeColor="accent2" w:themeTint="99"/>
          <w:insideH w:val="nil"/>
          <w:insideV w:val="nil"/>
        </w:tcBorders>
        <w:shd w:val="clear" w:color="auto" w:fill="FFFFFF" w:themeFill="background1"/>
      </w:tcPr>
    </w:tblStylePr>
    <w:tblStylePr w:type="lastRow">
      <w:rPr>
        <w:b/>
        <w:bCs/>
      </w:rPr>
      <w:tcPr>
        <w:tcBorders>
          <w:top w:val="double" w:sz="2" w:space="0" w:color="3D92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GridTable2Accent3">
    <w:name w:val="Grid Table 2 Accent 3"/>
    <w:basedOn w:val="TableNormal"/>
    <w:uiPriority w:val="47"/>
    <w:qFormat/>
    <w:pPr>
      <w:spacing w:after="0"/>
    </w:pPr>
    <w:tblPr>
      <w:tblBorders>
        <w:top w:val="single" w:sz="2" w:space="0" w:color="24DEFD" w:themeColor="accent3" w:themeTint="99"/>
        <w:bottom w:val="single" w:sz="2" w:space="0" w:color="24DEFD" w:themeColor="accent3" w:themeTint="99"/>
        <w:insideH w:val="single" w:sz="2" w:space="0" w:color="24DEFD" w:themeColor="accent3" w:themeTint="99"/>
        <w:insideV w:val="single" w:sz="2" w:space="0" w:color="24DEFD" w:themeColor="accent3" w:themeTint="99"/>
      </w:tblBorders>
    </w:tblPr>
    <w:tblStylePr w:type="firstRow">
      <w:rPr>
        <w:b/>
        <w:bCs/>
      </w:rPr>
      <w:tcPr>
        <w:tcBorders>
          <w:top w:val="nil"/>
          <w:bottom w:val="single" w:sz="12" w:space="0" w:color="24DEFD" w:themeColor="accent3" w:themeTint="99"/>
          <w:insideH w:val="nil"/>
          <w:insideV w:val="nil"/>
        </w:tcBorders>
        <w:shd w:val="clear" w:color="auto" w:fill="FFFFFF" w:themeFill="background1"/>
      </w:tcPr>
    </w:tblStylePr>
    <w:tblStylePr w:type="lastRow">
      <w:rPr>
        <w:b/>
        <w:bCs/>
      </w:rPr>
      <w:tcPr>
        <w:tcBorders>
          <w:top w:val="double" w:sz="2" w:space="0" w:color="24DE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GridTable2Accent4">
    <w:name w:val="Grid Table 2 Accent 4"/>
    <w:basedOn w:val="TableNormal"/>
    <w:uiPriority w:val="47"/>
    <w:qFormat/>
    <w:pPr>
      <w:spacing w:after="0"/>
    </w:pPr>
    <w:tblPr>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cPr>
        <w:tcBorders>
          <w:top w:val="nil"/>
          <w:bottom w:val="single" w:sz="12" w:space="0" w:color="A09D88" w:themeColor="accent4" w:themeTint="99"/>
          <w:insideH w:val="nil"/>
          <w:insideV w:val="nil"/>
        </w:tcBorders>
        <w:shd w:val="clear" w:color="auto" w:fill="FFFFFF" w:themeFill="background1"/>
      </w:tcPr>
    </w:tblStylePr>
    <w:tblStylePr w:type="lastRow">
      <w:rPr>
        <w:b/>
        <w:bCs/>
      </w:r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GridTable2Accent5">
    <w:name w:val="Grid Table 2 Accent 5"/>
    <w:basedOn w:val="TableNormal"/>
    <w:uiPriority w:val="47"/>
    <w:qFormat/>
    <w:pPr>
      <w:spacing w:after="0"/>
    </w:pPr>
    <w:tblPr>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cPr>
        <w:tcBorders>
          <w:top w:val="nil"/>
          <w:bottom w:val="single" w:sz="12" w:space="0" w:color="C66E8D" w:themeColor="accent5" w:themeTint="99"/>
          <w:insideH w:val="nil"/>
          <w:insideV w:val="nil"/>
        </w:tcBorders>
        <w:shd w:val="clear" w:color="auto" w:fill="FFFFFF" w:themeFill="background1"/>
      </w:tcPr>
    </w:tblStylePr>
    <w:tblStylePr w:type="lastRow">
      <w:rPr>
        <w:b/>
        <w:bCs/>
      </w:r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GridTable2Accent6">
    <w:name w:val="Grid Table 2 Accent 6"/>
    <w:basedOn w:val="TableNormal"/>
    <w:uiPriority w:val="47"/>
    <w:qFormat/>
    <w:pPr>
      <w:spacing w:after="0"/>
    </w:pPr>
    <w:tblPr>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cPr>
        <w:tcBorders>
          <w:top w:val="nil"/>
          <w:bottom w:val="single" w:sz="12" w:space="0" w:color="E56258" w:themeColor="accent6" w:themeTint="99"/>
          <w:insideH w:val="nil"/>
          <w:insideV w:val="nil"/>
        </w:tcBorders>
        <w:shd w:val="clear" w:color="auto" w:fill="FFFFFF" w:themeFill="background1"/>
      </w:tcPr>
    </w:tblStylePr>
    <w:tblStylePr w:type="lastRow">
      <w:rPr>
        <w:b/>
        <w:bCs/>
      </w:r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GridTable3">
    <w:name w:val="Grid Table 3"/>
    <w:basedOn w:val="TableNormal"/>
    <w:uiPriority w:val="48"/>
    <w:qFormat/>
    <w:pPr>
      <w:spacing w:after="0"/>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sz="4" w:space="0" w:color="666666" w:themeColor="text1" w:themeTint="99"/>
        </w:tcBorders>
      </w:tcPr>
    </w:tblStylePr>
    <w:tblStylePr w:type="nwCell">
      <w:tcPr>
        <w:tcBorders>
          <w:bottom w:val="single" w:sz="4" w:space="0" w:color="666666" w:themeColor="text1" w:themeTint="99"/>
        </w:tcBorders>
      </w:tcPr>
    </w:tblStylePr>
    <w:tblStylePr w:type="seCell">
      <w:tcPr>
        <w:tcBorders>
          <w:top w:val="single" w:sz="4" w:space="0" w:color="666666" w:themeColor="text1" w:themeTint="99"/>
        </w:tcBorders>
      </w:tcPr>
    </w:tblStylePr>
    <w:tblStylePr w:type="swCell">
      <w:tcPr>
        <w:tcBorders>
          <w:top w:val="single" w:sz="4" w:space="0" w:color="666666" w:themeColor="text1" w:themeTint="99"/>
        </w:tcBorders>
      </w:tcPr>
    </w:tblStylePr>
  </w:style>
  <w:style w:type="table" w:customStyle="1" w:styleId="GridTable3Accent1">
    <w:name w:val="Grid Table 3 Accent 1"/>
    <w:basedOn w:val="TableNormal"/>
    <w:uiPriority w:val="48"/>
    <w:qFormat/>
    <w:pPr>
      <w:spacing w:after="0"/>
    </w:pPr>
    <w:tblPr>
      <w:tblBorders>
        <w:top w:val="single" w:sz="4" w:space="0" w:color="33CAFE" w:themeColor="accent1" w:themeTint="99"/>
        <w:left w:val="single" w:sz="4" w:space="0" w:color="33CAFE" w:themeColor="accent1" w:themeTint="99"/>
        <w:bottom w:val="single" w:sz="4" w:space="0" w:color="33CAFE" w:themeColor="accent1" w:themeTint="99"/>
        <w:right w:val="single" w:sz="4" w:space="0" w:color="33CAFE" w:themeColor="accent1" w:themeTint="99"/>
        <w:insideH w:val="single" w:sz="4" w:space="0" w:color="33CAFE" w:themeColor="accent1" w:themeTint="99"/>
        <w:insideV w:val="single" w:sz="4" w:space="0" w:color="33CAFE" w:themeColor="accent1"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BEDFF" w:themeFill="accent1" w:themeFillTint="33"/>
      </w:tcPr>
    </w:tblStylePr>
    <w:tblStylePr w:type="band1Horz">
      <w:tcPr>
        <w:shd w:val="clear" w:color="auto" w:fill="BBEDFF" w:themeFill="accent1" w:themeFillTint="33"/>
      </w:tcPr>
    </w:tblStylePr>
    <w:tblStylePr w:type="neCell">
      <w:tcPr>
        <w:tcBorders>
          <w:bottom w:val="single" w:sz="4" w:space="0" w:color="33CAFE" w:themeColor="accent1" w:themeTint="99"/>
        </w:tcBorders>
      </w:tcPr>
    </w:tblStylePr>
    <w:tblStylePr w:type="nwCell">
      <w:tcPr>
        <w:tcBorders>
          <w:bottom w:val="single" w:sz="4" w:space="0" w:color="33CAFE" w:themeColor="accent1" w:themeTint="99"/>
        </w:tcBorders>
      </w:tcPr>
    </w:tblStylePr>
    <w:tblStylePr w:type="seCell">
      <w:tcPr>
        <w:tcBorders>
          <w:top w:val="single" w:sz="4" w:space="0" w:color="33CAFE" w:themeColor="accent1" w:themeTint="99"/>
        </w:tcBorders>
      </w:tcPr>
    </w:tblStylePr>
    <w:tblStylePr w:type="swCell">
      <w:tcPr>
        <w:tcBorders>
          <w:top w:val="single" w:sz="4" w:space="0" w:color="33CAFE" w:themeColor="accent1" w:themeTint="99"/>
        </w:tcBorders>
      </w:tcPr>
    </w:tblStylePr>
  </w:style>
  <w:style w:type="table" w:customStyle="1" w:styleId="GridTable3Accent2">
    <w:name w:val="Grid Table 3 Accent 2"/>
    <w:basedOn w:val="TableNormal"/>
    <w:uiPriority w:val="48"/>
    <w:qFormat/>
    <w:pPr>
      <w:spacing w:after="0"/>
    </w:pPr>
    <w:tblPr>
      <w:tblBorders>
        <w:top w:val="single" w:sz="4" w:space="0" w:color="3D92E5" w:themeColor="accent2" w:themeTint="99"/>
        <w:left w:val="single" w:sz="4" w:space="0" w:color="3D92E5" w:themeColor="accent2" w:themeTint="99"/>
        <w:bottom w:val="single" w:sz="4" w:space="0" w:color="3D92E5" w:themeColor="accent2" w:themeTint="99"/>
        <w:right w:val="single" w:sz="4" w:space="0" w:color="3D92E5" w:themeColor="accent2" w:themeTint="99"/>
        <w:insideH w:val="single" w:sz="4" w:space="0" w:color="3D92E5" w:themeColor="accent2" w:themeTint="99"/>
        <w:insideV w:val="single" w:sz="4" w:space="0" w:color="3D92E5" w:themeColor="accent2"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EDAF6" w:themeFill="accent2" w:themeFillTint="33"/>
      </w:tcPr>
    </w:tblStylePr>
    <w:tblStylePr w:type="band1Horz">
      <w:tcPr>
        <w:shd w:val="clear" w:color="auto" w:fill="BEDAF6" w:themeFill="accent2" w:themeFillTint="33"/>
      </w:tcPr>
    </w:tblStylePr>
    <w:tblStylePr w:type="neCell">
      <w:tcPr>
        <w:tcBorders>
          <w:bottom w:val="single" w:sz="4" w:space="0" w:color="3D92E5" w:themeColor="accent2" w:themeTint="99"/>
        </w:tcBorders>
      </w:tcPr>
    </w:tblStylePr>
    <w:tblStylePr w:type="nwCell">
      <w:tcPr>
        <w:tcBorders>
          <w:bottom w:val="single" w:sz="4" w:space="0" w:color="3D92E5" w:themeColor="accent2" w:themeTint="99"/>
        </w:tcBorders>
      </w:tcPr>
    </w:tblStylePr>
    <w:tblStylePr w:type="seCell">
      <w:tcPr>
        <w:tcBorders>
          <w:top w:val="single" w:sz="4" w:space="0" w:color="3D92E5" w:themeColor="accent2" w:themeTint="99"/>
        </w:tcBorders>
      </w:tcPr>
    </w:tblStylePr>
    <w:tblStylePr w:type="swCell">
      <w:tcPr>
        <w:tcBorders>
          <w:top w:val="single" w:sz="4" w:space="0" w:color="3D92E5" w:themeColor="accent2" w:themeTint="99"/>
        </w:tcBorders>
      </w:tcPr>
    </w:tblStylePr>
  </w:style>
  <w:style w:type="table" w:customStyle="1" w:styleId="GridTable3Accent3">
    <w:name w:val="Grid Table 3 Accent 3"/>
    <w:basedOn w:val="TableNormal"/>
    <w:uiPriority w:val="48"/>
    <w:qFormat/>
    <w:pPr>
      <w:spacing w:after="0"/>
    </w:pPr>
    <w:tblPr>
      <w:tblBorders>
        <w:top w:val="single" w:sz="4" w:space="0" w:color="24DEFD" w:themeColor="accent3" w:themeTint="99"/>
        <w:left w:val="single" w:sz="4" w:space="0" w:color="24DEFD" w:themeColor="accent3" w:themeTint="99"/>
        <w:bottom w:val="single" w:sz="4" w:space="0" w:color="24DEFD" w:themeColor="accent3" w:themeTint="99"/>
        <w:right w:val="single" w:sz="4" w:space="0" w:color="24DEFD" w:themeColor="accent3" w:themeTint="99"/>
        <w:insideH w:val="single" w:sz="4" w:space="0" w:color="24DEFD" w:themeColor="accent3" w:themeTint="99"/>
        <w:insideV w:val="single" w:sz="4" w:space="0" w:color="24DEFD" w:themeColor="accent3"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6F4FE" w:themeFill="accent3" w:themeFillTint="33"/>
      </w:tcPr>
    </w:tblStylePr>
    <w:tblStylePr w:type="band1Horz">
      <w:tcPr>
        <w:shd w:val="clear" w:color="auto" w:fill="B6F4FE" w:themeFill="accent3" w:themeFillTint="33"/>
      </w:tcPr>
    </w:tblStylePr>
    <w:tblStylePr w:type="neCell">
      <w:tcPr>
        <w:tcBorders>
          <w:bottom w:val="single" w:sz="4" w:space="0" w:color="24DEFD" w:themeColor="accent3" w:themeTint="99"/>
        </w:tcBorders>
      </w:tcPr>
    </w:tblStylePr>
    <w:tblStylePr w:type="nwCell">
      <w:tcPr>
        <w:tcBorders>
          <w:bottom w:val="single" w:sz="4" w:space="0" w:color="24DEFD" w:themeColor="accent3" w:themeTint="99"/>
        </w:tcBorders>
      </w:tcPr>
    </w:tblStylePr>
    <w:tblStylePr w:type="seCell">
      <w:tcPr>
        <w:tcBorders>
          <w:top w:val="single" w:sz="4" w:space="0" w:color="24DEFD" w:themeColor="accent3" w:themeTint="99"/>
        </w:tcBorders>
      </w:tcPr>
    </w:tblStylePr>
    <w:tblStylePr w:type="swCell">
      <w:tcPr>
        <w:tcBorders>
          <w:top w:val="single" w:sz="4" w:space="0" w:color="24DEFD" w:themeColor="accent3" w:themeTint="99"/>
        </w:tcBorders>
      </w:tcPr>
    </w:tblStylePr>
  </w:style>
  <w:style w:type="table" w:customStyle="1" w:styleId="GridTable3Accent4">
    <w:name w:val="Grid Table 3 Accent 4"/>
    <w:basedOn w:val="TableNormal"/>
    <w:uiPriority w:val="48"/>
    <w:qFormat/>
    <w:pPr>
      <w:spacing w:after="0"/>
    </w:pPr>
    <w:tblPr>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FDED7" w:themeFill="accent4" w:themeFillTint="33"/>
      </w:tcPr>
    </w:tblStylePr>
    <w:tblStylePr w:type="band1Horz">
      <w:tcPr>
        <w:shd w:val="clear" w:color="auto" w:fill="DFDED7" w:themeFill="accent4" w:themeFillTint="33"/>
      </w:tcPr>
    </w:tblStylePr>
    <w:tblStylePr w:type="neCell">
      <w:tcPr>
        <w:tcBorders>
          <w:bottom w:val="single" w:sz="4" w:space="0" w:color="A09D88" w:themeColor="accent4" w:themeTint="99"/>
        </w:tcBorders>
      </w:tcPr>
    </w:tblStylePr>
    <w:tblStylePr w:type="nwCell">
      <w:tcPr>
        <w:tcBorders>
          <w:bottom w:val="single" w:sz="4" w:space="0" w:color="A09D88" w:themeColor="accent4" w:themeTint="99"/>
        </w:tcBorders>
      </w:tcPr>
    </w:tblStylePr>
    <w:tblStylePr w:type="seCell">
      <w:tcPr>
        <w:tcBorders>
          <w:top w:val="single" w:sz="4" w:space="0" w:color="A09D88" w:themeColor="accent4" w:themeTint="99"/>
        </w:tcBorders>
      </w:tcPr>
    </w:tblStylePr>
    <w:tblStylePr w:type="swCell">
      <w:tcPr>
        <w:tcBorders>
          <w:top w:val="single" w:sz="4" w:space="0" w:color="A09D88" w:themeColor="accent4" w:themeTint="99"/>
        </w:tcBorders>
      </w:tcPr>
    </w:tblStylePr>
  </w:style>
  <w:style w:type="table" w:customStyle="1" w:styleId="GridTable3Accent5">
    <w:name w:val="Grid Table 3 Accent 5"/>
    <w:basedOn w:val="TableNormal"/>
    <w:uiPriority w:val="48"/>
    <w:qFormat/>
    <w:pPr>
      <w:spacing w:after="0"/>
    </w:pPr>
    <w:tblPr>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CED9" w:themeFill="accent5" w:themeFillTint="33"/>
      </w:tcPr>
    </w:tblStylePr>
    <w:tblStylePr w:type="band1Horz">
      <w:tcPr>
        <w:shd w:val="clear" w:color="auto" w:fill="ECCED9" w:themeFill="accent5" w:themeFillTint="33"/>
      </w:tcPr>
    </w:tblStylePr>
    <w:tblStylePr w:type="neCell">
      <w:tcPr>
        <w:tcBorders>
          <w:bottom w:val="single" w:sz="4" w:space="0" w:color="C66E8D" w:themeColor="accent5" w:themeTint="99"/>
        </w:tcBorders>
      </w:tcPr>
    </w:tblStylePr>
    <w:tblStylePr w:type="nwCell">
      <w:tcPr>
        <w:tcBorders>
          <w:bottom w:val="single" w:sz="4" w:space="0" w:color="C66E8D" w:themeColor="accent5" w:themeTint="99"/>
        </w:tcBorders>
      </w:tcPr>
    </w:tblStylePr>
    <w:tblStylePr w:type="seCell">
      <w:tcPr>
        <w:tcBorders>
          <w:top w:val="single" w:sz="4" w:space="0" w:color="C66E8D" w:themeColor="accent5" w:themeTint="99"/>
        </w:tcBorders>
      </w:tcPr>
    </w:tblStylePr>
    <w:tblStylePr w:type="swCell">
      <w:tcPr>
        <w:tcBorders>
          <w:top w:val="single" w:sz="4" w:space="0" w:color="C66E8D" w:themeColor="accent5" w:themeTint="99"/>
        </w:tcBorders>
      </w:tcPr>
    </w:tblStylePr>
  </w:style>
  <w:style w:type="table" w:customStyle="1" w:styleId="GridTable3Accent6">
    <w:name w:val="Grid Table 3 Accent 6"/>
    <w:basedOn w:val="TableNormal"/>
    <w:uiPriority w:val="48"/>
    <w:qFormat/>
    <w:pPr>
      <w:spacing w:after="0"/>
    </w:pPr>
    <w:tblPr>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6CAC7" w:themeFill="accent6" w:themeFillTint="33"/>
      </w:tcPr>
    </w:tblStylePr>
    <w:tblStylePr w:type="band1Horz">
      <w:tcPr>
        <w:shd w:val="clear" w:color="auto" w:fill="F6CAC7" w:themeFill="accent6" w:themeFillTint="33"/>
      </w:tcPr>
    </w:tblStylePr>
    <w:tblStylePr w:type="neCell">
      <w:tcPr>
        <w:tcBorders>
          <w:bottom w:val="single" w:sz="4" w:space="0" w:color="E56258" w:themeColor="accent6" w:themeTint="99"/>
        </w:tcBorders>
      </w:tcPr>
    </w:tblStylePr>
    <w:tblStylePr w:type="nwCell">
      <w:tcPr>
        <w:tcBorders>
          <w:bottom w:val="single" w:sz="4" w:space="0" w:color="E56258" w:themeColor="accent6" w:themeTint="99"/>
        </w:tcBorders>
      </w:tcPr>
    </w:tblStylePr>
    <w:tblStylePr w:type="seCell">
      <w:tcPr>
        <w:tcBorders>
          <w:top w:val="single" w:sz="4" w:space="0" w:color="E56258" w:themeColor="accent6" w:themeTint="99"/>
        </w:tcBorders>
      </w:tcPr>
    </w:tblStylePr>
    <w:tblStylePr w:type="swCell">
      <w:tcPr>
        <w:tcBorders>
          <w:top w:val="single" w:sz="4" w:space="0" w:color="E56258" w:themeColor="accent6" w:themeTint="99"/>
        </w:tcBorders>
      </w:tcPr>
    </w:tblStylePr>
  </w:style>
  <w:style w:type="table" w:customStyle="1" w:styleId="GridTable4">
    <w:name w:val="Grid Table 4"/>
    <w:basedOn w:val="TableNormal"/>
    <w:uiPriority w:val="49"/>
    <w:qFormat/>
    <w:pPr>
      <w:spacing w:after="0"/>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14:textFill>
          <w14:solidFill>
            <w14:schemeClr w14:val="bg1"/>
          </w14:solidFill>
        </w14:textFill>
      </w: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cPr>
        <w:tcBorders>
          <w:top w:val="double" w:sz="4" w:space="0" w:color="000000" w:themeColor="text1"/>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GridTable4Accent1">
    <w:name w:val="Grid Table 4 Accent 1"/>
    <w:basedOn w:val="TableNormal"/>
    <w:uiPriority w:val="49"/>
    <w:qFormat/>
    <w:pPr>
      <w:spacing w:after="0"/>
    </w:pPr>
    <w:tblPr>
      <w:tblBorders>
        <w:top w:val="single" w:sz="4" w:space="0" w:color="33CAFE" w:themeColor="accent1" w:themeTint="99"/>
        <w:left w:val="single" w:sz="4" w:space="0" w:color="33CAFE" w:themeColor="accent1" w:themeTint="99"/>
        <w:bottom w:val="single" w:sz="4" w:space="0" w:color="33CAFE" w:themeColor="accent1" w:themeTint="99"/>
        <w:right w:val="single" w:sz="4" w:space="0" w:color="33CAFE" w:themeColor="accent1" w:themeTint="99"/>
        <w:insideH w:val="single" w:sz="4" w:space="0" w:color="33CAFE" w:themeColor="accent1" w:themeTint="99"/>
        <w:insideV w:val="single" w:sz="4" w:space="0" w:color="33CAFE" w:themeColor="accent1" w:themeTint="99"/>
      </w:tblBorders>
    </w:tblPr>
    <w:tblStylePr w:type="firstRow">
      <w:rPr>
        <w:b/>
        <w:bCs/>
        <w:color w:val="FFFFFF" w:themeColor="background1"/>
        <w14:textFill>
          <w14:solidFill>
            <w14:schemeClr w14:val="bg1"/>
          </w14:solidFill>
        </w14:textFill>
      </w:r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cPr>
        <w:tcBorders>
          <w:top w:val="double" w:sz="4" w:space="0" w:color="007FAB" w:themeColor="accent1"/>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GridTable4Accent2">
    <w:name w:val="Grid Table 4 Accent 2"/>
    <w:basedOn w:val="TableNormal"/>
    <w:uiPriority w:val="49"/>
    <w:qFormat/>
    <w:pPr>
      <w:spacing w:after="0"/>
    </w:pPr>
    <w:tblPr>
      <w:tblBorders>
        <w:top w:val="single" w:sz="4" w:space="0" w:color="3D92E5" w:themeColor="accent2" w:themeTint="99"/>
        <w:left w:val="single" w:sz="4" w:space="0" w:color="3D92E5" w:themeColor="accent2" w:themeTint="99"/>
        <w:bottom w:val="single" w:sz="4" w:space="0" w:color="3D92E5" w:themeColor="accent2" w:themeTint="99"/>
        <w:right w:val="single" w:sz="4" w:space="0" w:color="3D92E5" w:themeColor="accent2" w:themeTint="99"/>
        <w:insideH w:val="single" w:sz="4" w:space="0" w:color="3D92E5" w:themeColor="accent2" w:themeTint="99"/>
        <w:insideV w:val="single" w:sz="4" w:space="0" w:color="3D92E5" w:themeColor="accent2" w:themeTint="99"/>
      </w:tblBorders>
    </w:tblPr>
    <w:tblStylePr w:type="firstRow">
      <w:rPr>
        <w:b/>
        <w:bCs/>
        <w:color w:val="FFFFFF" w:themeColor="background1"/>
        <w14:textFill>
          <w14:solidFill>
            <w14:schemeClr w14:val="bg1"/>
          </w14:solidFill>
        </w14:textFill>
      </w:r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cPr>
        <w:tcBorders>
          <w:top w:val="double" w:sz="4" w:space="0" w:color="114980" w:themeColor="accent2"/>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GridTable4Accent3">
    <w:name w:val="Grid Table 4 Accent 3"/>
    <w:basedOn w:val="TableNormal"/>
    <w:uiPriority w:val="49"/>
    <w:qFormat/>
    <w:pPr>
      <w:spacing w:after="0"/>
    </w:pPr>
    <w:tblPr>
      <w:tblBorders>
        <w:top w:val="single" w:sz="4" w:space="0" w:color="24DEFD" w:themeColor="accent3" w:themeTint="99"/>
        <w:left w:val="single" w:sz="4" w:space="0" w:color="24DEFD" w:themeColor="accent3" w:themeTint="99"/>
        <w:bottom w:val="single" w:sz="4" w:space="0" w:color="24DEFD" w:themeColor="accent3" w:themeTint="99"/>
        <w:right w:val="single" w:sz="4" w:space="0" w:color="24DEFD" w:themeColor="accent3" w:themeTint="99"/>
        <w:insideH w:val="single" w:sz="4" w:space="0" w:color="24DEFD" w:themeColor="accent3" w:themeTint="99"/>
        <w:insideV w:val="single" w:sz="4" w:space="0" w:color="24DEFD" w:themeColor="accent3" w:themeTint="99"/>
      </w:tblBorders>
    </w:tblPr>
    <w:tblStylePr w:type="firstRow">
      <w:rPr>
        <w:b/>
        <w:bCs/>
        <w:color w:val="FFFFFF" w:themeColor="background1"/>
        <w14:textFill>
          <w14:solidFill>
            <w14:schemeClr w14:val="bg1"/>
          </w14:solidFill>
        </w14:textFill>
      </w:r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cPr>
        <w:tcBorders>
          <w:top w:val="double" w:sz="4" w:space="0" w:color="017A8E" w:themeColor="accent3"/>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GridTable4Accent4">
    <w:name w:val="Grid Table 4 Accent 4"/>
    <w:basedOn w:val="TableNormal"/>
    <w:uiPriority w:val="49"/>
    <w:qFormat/>
    <w:pPr>
      <w:spacing w:after="0"/>
    </w:pPr>
    <w:tblPr>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14:textFill>
          <w14:solidFill>
            <w14:schemeClr w14:val="bg1"/>
          </w14:solidFill>
        </w14:textFill>
      </w:r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cPr>
        <w:tcBorders>
          <w:top w:val="double" w:sz="4" w:space="0" w:color="565445" w:themeColor="accent4"/>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GridTable4Accent5">
    <w:name w:val="Grid Table 4 Accent 5"/>
    <w:basedOn w:val="TableNormal"/>
    <w:uiPriority w:val="49"/>
    <w:qFormat/>
    <w:pPr>
      <w:spacing w:after="0"/>
    </w:pPr>
    <w:tblPr>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14:textFill>
          <w14:solidFill>
            <w14:schemeClr w14:val="bg1"/>
          </w14:solidFill>
        </w14:textFill>
      </w:r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cPr>
        <w:tcBorders>
          <w:top w:val="double" w:sz="4" w:space="0" w:color="7E314C" w:themeColor="accent5"/>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GridTable4Accent6">
    <w:name w:val="Grid Table 4 Accent 6"/>
    <w:basedOn w:val="TableNormal"/>
    <w:uiPriority w:val="49"/>
    <w:qFormat/>
    <w:pPr>
      <w:spacing w:after="0"/>
    </w:pPr>
    <w:tblPr>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14:textFill>
          <w14:solidFill>
            <w14:schemeClr w14:val="bg1"/>
          </w14:solidFill>
        </w14:textFill>
      </w:r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cPr>
        <w:tcBorders>
          <w:top w:val="double" w:sz="4" w:space="0" w:color="A52319" w:themeColor="accent6"/>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GridTable5Dark">
    <w:name w:val="Grid Table 5 Dark"/>
    <w:basedOn w:val="TableNormal"/>
    <w:uiPriority w:val="50"/>
    <w:qFormat/>
    <w:pPr>
      <w:spacing w:after="0"/>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GridTable5DarkAccent1">
    <w:name w:val="Grid Table 5 Dark Accent 1"/>
    <w:basedOn w:val="TableNormal"/>
    <w:uiPriority w:val="50"/>
    <w:qFormat/>
    <w:pPr>
      <w:spacing w:after="0"/>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14:textFill>
          <w14:solidFill>
            <w14:schemeClr w14:val="bg1"/>
          </w14:solidFill>
        </w14:textFill>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14:textFill>
          <w14:solidFill>
            <w14:schemeClr w14:val="bg1"/>
          </w14:solidFill>
        </w14:textFill>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cPr>
        <w:shd w:val="clear" w:color="auto" w:fill="77DCFF" w:themeFill="accent1" w:themeFillTint="66"/>
      </w:tcPr>
    </w:tblStylePr>
    <w:tblStylePr w:type="band1Horz">
      <w:tcPr>
        <w:shd w:val="clear" w:color="auto" w:fill="77DCFF" w:themeFill="accent1" w:themeFillTint="66"/>
      </w:tcPr>
    </w:tblStylePr>
  </w:style>
  <w:style w:type="table" w:customStyle="1" w:styleId="GridTable5DarkAccent2">
    <w:name w:val="Grid Table 5 Dark Accent 2"/>
    <w:basedOn w:val="TableNormal"/>
    <w:uiPriority w:val="50"/>
    <w:qFormat/>
    <w:pPr>
      <w:spacing w:after="0"/>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14:textFill>
          <w14:solidFill>
            <w14:schemeClr w14:val="bg1"/>
          </w14:solidFill>
        </w14:textFill>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14:textFill>
          <w14:solidFill>
            <w14:schemeClr w14:val="bg1"/>
          </w14:solidFill>
        </w14:textFill>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cPr>
        <w:shd w:val="clear" w:color="auto" w:fill="7EB6ED" w:themeFill="accent2" w:themeFillTint="66"/>
      </w:tcPr>
    </w:tblStylePr>
    <w:tblStylePr w:type="band1Horz">
      <w:tcPr>
        <w:shd w:val="clear" w:color="auto" w:fill="7EB6ED" w:themeFill="accent2" w:themeFillTint="66"/>
      </w:tcPr>
    </w:tblStylePr>
  </w:style>
  <w:style w:type="table" w:customStyle="1" w:styleId="GridTable5DarkAccent3">
    <w:name w:val="Grid Table 5 Dark Accent 3"/>
    <w:basedOn w:val="TableNormal"/>
    <w:uiPriority w:val="50"/>
    <w:qFormat/>
    <w:pPr>
      <w:spacing w:after="0"/>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6F4FE" w:themeFill="accent3" w:themeFillTint="33"/>
    </w:tcPr>
    <w:tblStylePr w:type="firstRow">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14:textFill>
          <w14:solidFill>
            <w14:schemeClr w14:val="bg1"/>
          </w14:solidFill>
        </w14:textFill>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14:textFill>
          <w14:solidFill>
            <w14:schemeClr w14:val="bg1"/>
          </w14:solidFill>
        </w14:textFill>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cPr>
        <w:shd w:val="clear" w:color="auto" w:fill="6DE9FD" w:themeFill="accent3" w:themeFillTint="66"/>
      </w:tcPr>
    </w:tblStylePr>
    <w:tblStylePr w:type="band1Horz">
      <w:tcPr>
        <w:shd w:val="clear" w:color="auto" w:fill="6DE9FD" w:themeFill="accent3" w:themeFillTint="66"/>
      </w:tcPr>
    </w:tblStylePr>
  </w:style>
  <w:style w:type="table" w:customStyle="1" w:styleId="GridTable5DarkAccent4">
    <w:name w:val="Grid Table 5 Dark Accent 4"/>
    <w:basedOn w:val="TableNormal"/>
    <w:uiPriority w:val="50"/>
    <w:qFormat/>
    <w:pPr>
      <w:spacing w:after="0"/>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14:textFill>
          <w14:solidFill>
            <w14:schemeClr w14:val="bg1"/>
          </w14:solidFill>
        </w14:textFill>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14:textFill>
          <w14:solidFill>
            <w14:schemeClr w14:val="bg1"/>
          </w14:solidFill>
        </w14:textFill>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cPr>
        <w:shd w:val="clear" w:color="auto" w:fill="BFBDB0" w:themeFill="accent4" w:themeFillTint="66"/>
      </w:tcPr>
    </w:tblStylePr>
    <w:tblStylePr w:type="band1Horz">
      <w:tcPr>
        <w:shd w:val="clear" w:color="auto" w:fill="BFBDB0" w:themeFill="accent4" w:themeFillTint="66"/>
      </w:tcPr>
    </w:tblStylePr>
  </w:style>
  <w:style w:type="table" w:customStyle="1" w:styleId="GridTable5DarkAccent5">
    <w:name w:val="Grid Table 5 Dark Accent 5"/>
    <w:basedOn w:val="TableNormal"/>
    <w:uiPriority w:val="50"/>
    <w:qFormat/>
    <w:pPr>
      <w:spacing w:after="0"/>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14:textFill>
          <w14:solidFill>
            <w14:schemeClr w14:val="bg1"/>
          </w14:solidFill>
        </w14:textFill>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14:textFill>
          <w14:solidFill>
            <w14:schemeClr w14:val="bg1"/>
          </w14:solidFill>
        </w14:textFill>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cPr>
        <w:shd w:val="clear" w:color="auto" w:fill="D99EB3" w:themeFill="accent5" w:themeFillTint="66"/>
      </w:tcPr>
    </w:tblStylePr>
    <w:tblStylePr w:type="band1Horz">
      <w:tcPr>
        <w:shd w:val="clear" w:color="auto" w:fill="D99EB3" w:themeFill="accent5" w:themeFillTint="66"/>
      </w:tcPr>
    </w:tblStylePr>
  </w:style>
  <w:style w:type="table" w:customStyle="1" w:styleId="GridTable5DarkAccent6">
    <w:name w:val="Grid Table 5 Dark Accent 6"/>
    <w:basedOn w:val="TableNormal"/>
    <w:uiPriority w:val="50"/>
    <w:qFormat/>
    <w:pPr>
      <w:spacing w:after="0"/>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14:textFill>
          <w14:solidFill>
            <w14:schemeClr w14:val="bg1"/>
          </w14:solidFill>
        </w14:textFill>
      </w: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14:textFill>
          <w14:solidFill>
            <w14:schemeClr w14:val="bg1"/>
          </w14:solidFill>
        </w14:textFill>
      </w:r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14:textFill>
          <w14:solidFill>
            <w14:schemeClr w14:val="bg1"/>
          </w14:solidFill>
        </w14:textFill>
      </w: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cPr>
        <w:shd w:val="clear" w:color="auto" w:fill="EE968F" w:themeFill="accent6" w:themeFillTint="66"/>
      </w:tcPr>
    </w:tblStylePr>
    <w:tblStylePr w:type="band1Horz">
      <w:tcPr>
        <w:shd w:val="clear" w:color="auto" w:fill="EE968F" w:themeFill="accent6" w:themeFillTint="66"/>
      </w:tcPr>
    </w:tblStylePr>
  </w:style>
  <w:style w:type="table" w:customStyle="1" w:styleId="GridTable6Colorful">
    <w:name w:val="Grid Table 6 Colorful"/>
    <w:basedOn w:val="TableNormal"/>
    <w:uiPriority w:val="51"/>
    <w:qFormat/>
    <w:pPr>
      <w:spacing w:after="0"/>
    </w:pPr>
    <w:rPr>
      <w:color w:val="000000" w:themeColor="text1"/>
      <w14:textFill>
        <w14:solidFill>
          <w14:schemeClr w14:val="tx1"/>
        </w14:solidFill>
      </w14:textFill>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cPr>
        <w:tcBorders>
          <w:bottom w:val="single" w:sz="12" w:space="0" w:color="666666" w:themeColor="text1" w:themeTint="99"/>
        </w:tcBorders>
      </w:tcPr>
    </w:tblStylePr>
    <w:tblStylePr w:type="lastRow">
      <w:rPr>
        <w:b/>
        <w:bCs/>
      </w:rPr>
      <w:tcPr>
        <w:tcBorders>
          <w:top w:val="double" w:sz="4" w:space="0" w:color="666666" w:themeColor="text1" w:themeTint="99"/>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GridTable6ColorfulAccent1">
    <w:name w:val="Grid Table 6 Colorful Accent 1"/>
    <w:basedOn w:val="TableNormal"/>
    <w:uiPriority w:val="51"/>
    <w:qFormat/>
    <w:pPr>
      <w:spacing w:after="0"/>
    </w:pPr>
    <w:rPr>
      <w:color w:val="005F80" w:themeColor="accent1" w:themeShade="BF"/>
    </w:rPr>
    <w:tblPr>
      <w:tblBorders>
        <w:top w:val="single" w:sz="4" w:space="0" w:color="33CAFE" w:themeColor="accent1" w:themeTint="99"/>
        <w:left w:val="single" w:sz="4" w:space="0" w:color="33CAFE" w:themeColor="accent1" w:themeTint="99"/>
        <w:bottom w:val="single" w:sz="4" w:space="0" w:color="33CAFE" w:themeColor="accent1" w:themeTint="99"/>
        <w:right w:val="single" w:sz="4" w:space="0" w:color="33CAFE" w:themeColor="accent1" w:themeTint="99"/>
        <w:insideH w:val="single" w:sz="4" w:space="0" w:color="33CAFE" w:themeColor="accent1" w:themeTint="99"/>
        <w:insideV w:val="single" w:sz="4" w:space="0" w:color="33CAFE" w:themeColor="accent1" w:themeTint="99"/>
      </w:tblBorders>
    </w:tblPr>
    <w:tblStylePr w:type="firstRow">
      <w:rPr>
        <w:b/>
        <w:bCs/>
      </w:rPr>
      <w:tcPr>
        <w:tcBorders>
          <w:bottom w:val="single" w:sz="12" w:space="0" w:color="33CAFE" w:themeColor="accent1" w:themeTint="99"/>
        </w:tcBorders>
      </w:tcPr>
    </w:tblStylePr>
    <w:tblStylePr w:type="lastRow">
      <w:rPr>
        <w:b/>
        <w:bCs/>
      </w:rPr>
      <w:tcPr>
        <w:tcBorders>
          <w:top w:val="double" w:sz="4" w:space="0" w:color="33CAFE" w:themeColor="accent1" w:themeTint="99"/>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GridTable6ColorfulAccent2">
    <w:name w:val="Grid Table 6 Colorful Accent 2"/>
    <w:basedOn w:val="TableNormal"/>
    <w:uiPriority w:val="51"/>
    <w:qFormat/>
    <w:pPr>
      <w:spacing w:after="0"/>
    </w:pPr>
    <w:rPr>
      <w:color w:val="0D3760" w:themeColor="accent2" w:themeShade="BF"/>
    </w:rPr>
    <w:tblPr>
      <w:tblBorders>
        <w:top w:val="single" w:sz="4" w:space="0" w:color="3D92E5" w:themeColor="accent2" w:themeTint="99"/>
        <w:left w:val="single" w:sz="4" w:space="0" w:color="3D92E5" w:themeColor="accent2" w:themeTint="99"/>
        <w:bottom w:val="single" w:sz="4" w:space="0" w:color="3D92E5" w:themeColor="accent2" w:themeTint="99"/>
        <w:right w:val="single" w:sz="4" w:space="0" w:color="3D92E5" w:themeColor="accent2" w:themeTint="99"/>
        <w:insideH w:val="single" w:sz="4" w:space="0" w:color="3D92E5" w:themeColor="accent2" w:themeTint="99"/>
        <w:insideV w:val="single" w:sz="4" w:space="0" w:color="3D92E5" w:themeColor="accent2" w:themeTint="99"/>
      </w:tblBorders>
    </w:tblPr>
    <w:tblStylePr w:type="firstRow">
      <w:rPr>
        <w:b/>
        <w:bCs/>
      </w:rPr>
      <w:tcPr>
        <w:tcBorders>
          <w:bottom w:val="single" w:sz="12" w:space="0" w:color="3D92E5" w:themeColor="accent2" w:themeTint="99"/>
        </w:tcBorders>
      </w:tcPr>
    </w:tblStylePr>
    <w:tblStylePr w:type="lastRow">
      <w:rPr>
        <w:b/>
        <w:bCs/>
      </w:rPr>
      <w:tcPr>
        <w:tcBorders>
          <w:top w:val="double" w:sz="4" w:space="0" w:color="3D92E5" w:themeColor="accent2" w:themeTint="99"/>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GridTable6ColorfulAccent3">
    <w:name w:val="Grid Table 6 Colorful Accent 3"/>
    <w:basedOn w:val="TableNormal"/>
    <w:uiPriority w:val="51"/>
    <w:qFormat/>
    <w:pPr>
      <w:spacing w:after="0"/>
    </w:pPr>
    <w:rPr>
      <w:color w:val="015C6B" w:themeColor="accent3" w:themeShade="BF"/>
    </w:rPr>
    <w:tblPr>
      <w:tblBorders>
        <w:top w:val="single" w:sz="4" w:space="0" w:color="24DEFD" w:themeColor="accent3" w:themeTint="99"/>
        <w:left w:val="single" w:sz="4" w:space="0" w:color="24DEFD" w:themeColor="accent3" w:themeTint="99"/>
        <w:bottom w:val="single" w:sz="4" w:space="0" w:color="24DEFD" w:themeColor="accent3" w:themeTint="99"/>
        <w:right w:val="single" w:sz="4" w:space="0" w:color="24DEFD" w:themeColor="accent3" w:themeTint="99"/>
        <w:insideH w:val="single" w:sz="4" w:space="0" w:color="24DEFD" w:themeColor="accent3" w:themeTint="99"/>
        <w:insideV w:val="single" w:sz="4" w:space="0" w:color="24DEFD" w:themeColor="accent3" w:themeTint="99"/>
      </w:tblBorders>
    </w:tblPr>
    <w:tblStylePr w:type="firstRow">
      <w:rPr>
        <w:b/>
        <w:bCs/>
      </w:rPr>
      <w:tcPr>
        <w:tcBorders>
          <w:bottom w:val="single" w:sz="12" w:space="0" w:color="24DEFD" w:themeColor="accent3" w:themeTint="99"/>
        </w:tcBorders>
      </w:tcPr>
    </w:tblStylePr>
    <w:tblStylePr w:type="lastRow">
      <w:rPr>
        <w:b/>
        <w:bCs/>
      </w:rPr>
      <w:tcPr>
        <w:tcBorders>
          <w:top w:val="double" w:sz="4" w:space="0" w:color="24DEFD" w:themeColor="accent3" w:themeTint="99"/>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GridTable6ColorfulAccent4">
    <w:name w:val="Grid Table 6 Colorful Accent 4"/>
    <w:basedOn w:val="TableNormal"/>
    <w:uiPriority w:val="51"/>
    <w:qFormat/>
    <w:pPr>
      <w:spacing w:after="0"/>
    </w:pPr>
    <w:rPr>
      <w:color w:val="413F34" w:themeColor="accent4" w:themeShade="BF"/>
    </w:rPr>
    <w:tblPr>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cPr>
        <w:tcBorders>
          <w:bottom w:val="single" w:sz="12" w:space="0" w:color="A09D88" w:themeColor="accent4" w:themeTint="99"/>
        </w:tcBorders>
      </w:tcPr>
    </w:tblStylePr>
    <w:tblStylePr w:type="lastRow">
      <w:rPr>
        <w:b/>
        <w:bCs/>
      </w:rPr>
      <w:tcPr>
        <w:tcBorders>
          <w:top w:val="double" w:sz="4" w:space="0" w:color="A09D88" w:themeColor="accent4" w:themeTint="99"/>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GridTable6ColorfulAccent5">
    <w:name w:val="Grid Table 6 Colorful Accent 5"/>
    <w:basedOn w:val="TableNormal"/>
    <w:uiPriority w:val="51"/>
    <w:qFormat/>
    <w:pPr>
      <w:spacing w:after="0"/>
    </w:pPr>
    <w:rPr>
      <w:color w:val="5F2539" w:themeColor="accent5" w:themeShade="BF"/>
    </w:rPr>
    <w:tblPr>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cPr>
        <w:tcBorders>
          <w:bottom w:val="single" w:sz="12" w:space="0" w:color="C66E8D" w:themeColor="accent5" w:themeTint="99"/>
        </w:tcBorders>
      </w:tcPr>
    </w:tblStylePr>
    <w:tblStylePr w:type="lastRow">
      <w:rPr>
        <w:b/>
        <w:bCs/>
      </w:rPr>
      <w:tcPr>
        <w:tcBorders>
          <w:top w:val="double" w:sz="4" w:space="0" w:color="C66E8D" w:themeColor="accent5" w:themeTint="99"/>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GridTable6ColorfulAccent6">
    <w:name w:val="Grid Table 6 Colorful Accent 6"/>
    <w:basedOn w:val="TableNormal"/>
    <w:uiPriority w:val="51"/>
    <w:qFormat/>
    <w:pPr>
      <w:spacing w:after="0"/>
    </w:pPr>
    <w:rPr>
      <w:color w:val="7C1A13" w:themeColor="accent6" w:themeShade="BF"/>
    </w:rPr>
    <w:tblPr>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cPr>
        <w:tcBorders>
          <w:bottom w:val="single" w:sz="12" w:space="0" w:color="E56258" w:themeColor="accent6" w:themeTint="99"/>
        </w:tcBorders>
      </w:tcPr>
    </w:tblStylePr>
    <w:tblStylePr w:type="lastRow">
      <w:rPr>
        <w:b/>
        <w:bCs/>
      </w:rPr>
      <w:tcPr>
        <w:tcBorders>
          <w:top w:val="double" w:sz="4" w:space="0" w:color="E56258" w:themeColor="accent6" w:themeTint="99"/>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GridTable7Colorful">
    <w:name w:val="Grid Table 7 Colorful"/>
    <w:basedOn w:val="TableNormal"/>
    <w:uiPriority w:val="52"/>
    <w:qFormat/>
    <w:pPr>
      <w:spacing w:after="0"/>
    </w:pPr>
    <w:rPr>
      <w:color w:val="000000" w:themeColor="text1"/>
      <w14:textFill>
        <w14:solidFill>
          <w14:schemeClr w14:val="tx1"/>
        </w14:solidFill>
      </w14:textFill>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sz="4" w:space="0" w:color="666666" w:themeColor="text1" w:themeTint="99"/>
        </w:tcBorders>
      </w:tcPr>
    </w:tblStylePr>
    <w:tblStylePr w:type="nwCell">
      <w:tcPr>
        <w:tcBorders>
          <w:bottom w:val="single" w:sz="4" w:space="0" w:color="666666" w:themeColor="text1" w:themeTint="99"/>
        </w:tcBorders>
      </w:tcPr>
    </w:tblStylePr>
    <w:tblStylePr w:type="seCell">
      <w:tcPr>
        <w:tcBorders>
          <w:top w:val="single" w:sz="4" w:space="0" w:color="666666" w:themeColor="text1" w:themeTint="99"/>
        </w:tcBorders>
      </w:tcPr>
    </w:tblStylePr>
    <w:tblStylePr w:type="swCell">
      <w:tcPr>
        <w:tcBorders>
          <w:top w:val="single" w:sz="4" w:space="0" w:color="666666" w:themeColor="text1" w:themeTint="99"/>
        </w:tcBorders>
      </w:tcPr>
    </w:tblStylePr>
  </w:style>
  <w:style w:type="table" w:customStyle="1" w:styleId="GridTable7ColorfulAccent1">
    <w:name w:val="Grid Table 7 Colorful Accent 1"/>
    <w:basedOn w:val="TableNormal"/>
    <w:uiPriority w:val="52"/>
    <w:qFormat/>
    <w:pPr>
      <w:spacing w:after="0"/>
    </w:pPr>
    <w:rPr>
      <w:color w:val="005F80" w:themeColor="accent1" w:themeShade="BF"/>
    </w:rPr>
    <w:tblPr>
      <w:tblBorders>
        <w:top w:val="single" w:sz="4" w:space="0" w:color="33CAFE" w:themeColor="accent1" w:themeTint="99"/>
        <w:left w:val="single" w:sz="4" w:space="0" w:color="33CAFE" w:themeColor="accent1" w:themeTint="99"/>
        <w:bottom w:val="single" w:sz="4" w:space="0" w:color="33CAFE" w:themeColor="accent1" w:themeTint="99"/>
        <w:right w:val="single" w:sz="4" w:space="0" w:color="33CAFE" w:themeColor="accent1" w:themeTint="99"/>
        <w:insideH w:val="single" w:sz="4" w:space="0" w:color="33CAFE" w:themeColor="accent1" w:themeTint="99"/>
        <w:insideV w:val="single" w:sz="4" w:space="0" w:color="33CAFE" w:themeColor="accent1"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BEDFF" w:themeFill="accent1" w:themeFillTint="33"/>
      </w:tcPr>
    </w:tblStylePr>
    <w:tblStylePr w:type="band1Horz">
      <w:tcPr>
        <w:shd w:val="clear" w:color="auto" w:fill="BBEDFF" w:themeFill="accent1" w:themeFillTint="33"/>
      </w:tcPr>
    </w:tblStylePr>
    <w:tblStylePr w:type="neCell">
      <w:tcPr>
        <w:tcBorders>
          <w:bottom w:val="single" w:sz="4" w:space="0" w:color="33CAFE" w:themeColor="accent1" w:themeTint="99"/>
        </w:tcBorders>
      </w:tcPr>
    </w:tblStylePr>
    <w:tblStylePr w:type="nwCell">
      <w:tcPr>
        <w:tcBorders>
          <w:bottom w:val="single" w:sz="4" w:space="0" w:color="33CAFE" w:themeColor="accent1" w:themeTint="99"/>
        </w:tcBorders>
      </w:tcPr>
    </w:tblStylePr>
    <w:tblStylePr w:type="seCell">
      <w:tcPr>
        <w:tcBorders>
          <w:top w:val="single" w:sz="4" w:space="0" w:color="33CAFE" w:themeColor="accent1" w:themeTint="99"/>
        </w:tcBorders>
      </w:tcPr>
    </w:tblStylePr>
    <w:tblStylePr w:type="swCell">
      <w:tcPr>
        <w:tcBorders>
          <w:top w:val="single" w:sz="4" w:space="0" w:color="33CAFE" w:themeColor="accent1" w:themeTint="99"/>
        </w:tcBorders>
      </w:tcPr>
    </w:tblStylePr>
  </w:style>
  <w:style w:type="table" w:customStyle="1" w:styleId="GridTable7ColorfulAccent2">
    <w:name w:val="Grid Table 7 Colorful Accent 2"/>
    <w:basedOn w:val="TableNormal"/>
    <w:uiPriority w:val="52"/>
    <w:qFormat/>
    <w:pPr>
      <w:spacing w:after="0"/>
    </w:pPr>
    <w:rPr>
      <w:color w:val="0D3760" w:themeColor="accent2" w:themeShade="BF"/>
    </w:rPr>
    <w:tblPr>
      <w:tblBorders>
        <w:top w:val="single" w:sz="4" w:space="0" w:color="3D92E5" w:themeColor="accent2" w:themeTint="99"/>
        <w:left w:val="single" w:sz="4" w:space="0" w:color="3D92E5" w:themeColor="accent2" w:themeTint="99"/>
        <w:bottom w:val="single" w:sz="4" w:space="0" w:color="3D92E5" w:themeColor="accent2" w:themeTint="99"/>
        <w:right w:val="single" w:sz="4" w:space="0" w:color="3D92E5" w:themeColor="accent2" w:themeTint="99"/>
        <w:insideH w:val="single" w:sz="4" w:space="0" w:color="3D92E5" w:themeColor="accent2" w:themeTint="99"/>
        <w:insideV w:val="single" w:sz="4" w:space="0" w:color="3D92E5" w:themeColor="accent2"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EDAF6" w:themeFill="accent2" w:themeFillTint="33"/>
      </w:tcPr>
    </w:tblStylePr>
    <w:tblStylePr w:type="band1Horz">
      <w:tcPr>
        <w:shd w:val="clear" w:color="auto" w:fill="BEDAF6" w:themeFill="accent2" w:themeFillTint="33"/>
      </w:tcPr>
    </w:tblStylePr>
    <w:tblStylePr w:type="neCell">
      <w:tcPr>
        <w:tcBorders>
          <w:bottom w:val="single" w:sz="4" w:space="0" w:color="3D92E5" w:themeColor="accent2" w:themeTint="99"/>
        </w:tcBorders>
      </w:tcPr>
    </w:tblStylePr>
    <w:tblStylePr w:type="nwCell">
      <w:tcPr>
        <w:tcBorders>
          <w:bottom w:val="single" w:sz="4" w:space="0" w:color="3D92E5" w:themeColor="accent2" w:themeTint="99"/>
        </w:tcBorders>
      </w:tcPr>
    </w:tblStylePr>
    <w:tblStylePr w:type="seCell">
      <w:tcPr>
        <w:tcBorders>
          <w:top w:val="single" w:sz="4" w:space="0" w:color="3D92E5" w:themeColor="accent2" w:themeTint="99"/>
        </w:tcBorders>
      </w:tcPr>
    </w:tblStylePr>
    <w:tblStylePr w:type="swCell">
      <w:tcPr>
        <w:tcBorders>
          <w:top w:val="single" w:sz="4" w:space="0" w:color="3D92E5" w:themeColor="accent2" w:themeTint="99"/>
        </w:tcBorders>
      </w:tcPr>
    </w:tblStylePr>
  </w:style>
  <w:style w:type="table" w:customStyle="1" w:styleId="GridTable7ColorfulAccent3">
    <w:name w:val="Grid Table 7 Colorful Accent 3"/>
    <w:basedOn w:val="TableNormal"/>
    <w:uiPriority w:val="52"/>
    <w:qFormat/>
    <w:pPr>
      <w:spacing w:after="0"/>
    </w:pPr>
    <w:rPr>
      <w:color w:val="015C6B" w:themeColor="accent3" w:themeShade="BF"/>
    </w:rPr>
    <w:tblPr>
      <w:tblBorders>
        <w:top w:val="single" w:sz="4" w:space="0" w:color="24DEFD" w:themeColor="accent3" w:themeTint="99"/>
        <w:left w:val="single" w:sz="4" w:space="0" w:color="24DEFD" w:themeColor="accent3" w:themeTint="99"/>
        <w:bottom w:val="single" w:sz="4" w:space="0" w:color="24DEFD" w:themeColor="accent3" w:themeTint="99"/>
        <w:right w:val="single" w:sz="4" w:space="0" w:color="24DEFD" w:themeColor="accent3" w:themeTint="99"/>
        <w:insideH w:val="single" w:sz="4" w:space="0" w:color="24DEFD" w:themeColor="accent3" w:themeTint="99"/>
        <w:insideV w:val="single" w:sz="4" w:space="0" w:color="24DEFD" w:themeColor="accent3"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6F4FE" w:themeFill="accent3" w:themeFillTint="33"/>
      </w:tcPr>
    </w:tblStylePr>
    <w:tblStylePr w:type="band1Horz">
      <w:tcPr>
        <w:shd w:val="clear" w:color="auto" w:fill="B6F4FE" w:themeFill="accent3" w:themeFillTint="33"/>
      </w:tcPr>
    </w:tblStylePr>
    <w:tblStylePr w:type="neCell">
      <w:tcPr>
        <w:tcBorders>
          <w:bottom w:val="single" w:sz="4" w:space="0" w:color="24DEFD" w:themeColor="accent3" w:themeTint="99"/>
        </w:tcBorders>
      </w:tcPr>
    </w:tblStylePr>
    <w:tblStylePr w:type="nwCell">
      <w:tcPr>
        <w:tcBorders>
          <w:bottom w:val="single" w:sz="4" w:space="0" w:color="24DEFD" w:themeColor="accent3" w:themeTint="99"/>
        </w:tcBorders>
      </w:tcPr>
    </w:tblStylePr>
    <w:tblStylePr w:type="seCell">
      <w:tcPr>
        <w:tcBorders>
          <w:top w:val="single" w:sz="4" w:space="0" w:color="24DEFD" w:themeColor="accent3" w:themeTint="99"/>
        </w:tcBorders>
      </w:tcPr>
    </w:tblStylePr>
    <w:tblStylePr w:type="swCell">
      <w:tcPr>
        <w:tcBorders>
          <w:top w:val="single" w:sz="4" w:space="0" w:color="24DEFD" w:themeColor="accent3" w:themeTint="99"/>
        </w:tcBorders>
      </w:tcPr>
    </w:tblStylePr>
  </w:style>
  <w:style w:type="table" w:customStyle="1" w:styleId="GridTable7ColorfulAccent4">
    <w:name w:val="Grid Table 7 Colorful Accent 4"/>
    <w:basedOn w:val="TableNormal"/>
    <w:uiPriority w:val="52"/>
    <w:qFormat/>
    <w:pPr>
      <w:spacing w:after="0"/>
    </w:pPr>
    <w:rPr>
      <w:color w:val="413F34" w:themeColor="accent4" w:themeShade="BF"/>
    </w:rPr>
    <w:tblPr>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FDED7" w:themeFill="accent4" w:themeFillTint="33"/>
      </w:tcPr>
    </w:tblStylePr>
    <w:tblStylePr w:type="band1Horz">
      <w:tcPr>
        <w:shd w:val="clear" w:color="auto" w:fill="DFDED7" w:themeFill="accent4" w:themeFillTint="33"/>
      </w:tcPr>
    </w:tblStylePr>
    <w:tblStylePr w:type="neCell">
      <w:tcPr>
        <w:tcBorders>
          <w:bottom w:val="single" w:sz="4" w:space="0" w:color="A09D88" w:themeColor="accent4" w:themeTint="99"/>
        </w:tcBorders>
      </w:tcPr>
    </w:tblStylePr>
    <w:tblStylePr w:type="nwCell">
      <w:tcPr>
        <w:tcBorders>
          <w:bottom w:val="single" w:sz="4" w:space="0" w:color="A09D88" w:themeColor="accent4" w:themeTint="99"/>
        </w:tcBorders>
      </w:tcPr>
    </w:tblStylePr>
    <w:tblStylePr w:type="seCell">
      <w:tcPr>
        <w:tcBorders>
          <w:top w:val="single" w:sz="4" w:space="0" w:color="A09D88" w:themeColor="accent4" w:themeTint="99"/>
        </w:tcBorders>
      </w:tcPr>
    </w:tblStylePr>
    <w:tblStylePr w:type="swCell">
      <w:tcPr>
        <w:tcBorders>
          <w:top w:val="single" w:sz="4" w:space="0" w:color="A09D88" w:themeColor="accent4" w:themeTint="99"/>
        </w:tcBorders>
      </w:tcPr>
    </w:tblStylePr>
  </w:style>
  <w:style w:type="table" w:customStyle="1" w:styleId="GridTable7ColorfulAccent5">
    <w:name w:val="Grid Table 7 Colorful Accent 5"/>
    <w:basedOn w:val="TableNormal"/>
    <w:uiPriority w:val="52"/>
    <w:qFormat/>
    <w:pPr>
      <w:spacing w:after="0"/>
    </w:pPr>
    <w:rPr>
      <w:color w:val="5F2539" w:themeColor="accent5" w:themeShade="BF"/>
    </w:rPr>
    <w:tblPr>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CED9" w:themeFill="accent5" w:themeFillTint="33"/>
      </w:tcPr>
    </w:tblStylePr>
    <w:tblStylePr w:type="band1Horz">
      <w:tcPr>
        <w:shd w:val="clear" w:color="auto" w:fill="ECCED9" w:themeFill="accent5" w:themeFillTint="33"/>
      </w:tcPr>
    </w:tblStylePr>
    <w:tblStylePr w:type="neCell">
      <w:tcPr>
        <w:tcBorders>
          <w:bottom w:val="single" w:sz="4" w:space="0" w:color="C66E8D" w:themeColor="accent5" w:themeTint="99"/>
        </w:tcBorders>
      </w:tcPr>
    </w:tblStylePr>
    <w:tblStylePr w:type="nwCell">
      <w:tcPr>
        <w:tcBorders>
          <w:bottom w:val="single" w:sz="4" w:space="0" w:color="C66E8D" w:themeColor="accent5" w:themeTint="99"/>
        </w:tcBorders>
      </w:tcPr>
    </w:tblStylePr>
    <w:tblStylePr w:type="seCell">
      <w:tcPr>
        <w:tcBorders>
          <w:top w:val="single" w:sz="4" w:space="0" w:color="C66E8D" w:themeColor="accent5" w:themeTint="99"/>
        </w:tcBorders>
      </w:tcPr>
    </w:tblStylePr>
    <w:tblStylePr w:type="swCell">
      <w:tcPr>
        <w:tcBorders>
          <w:top w:val="single" w:sz="4" w:space="0" w:color="C66E8D" w:themeColor="accent5" w:themeTint="99"/>
        </w:tcBorders>
      </w:tcPr>
    </w:tblStylePr>
  </w:style>
  <w:style w:type="table" w:customStyle="1" w:styleId="GridTable7ColorfulAccent6">
    <w:name w:val="Grid Table 7 Colorful Accent 6"/>
    <w:basedOn w:val="TableNormal"/>
    <w:uiPriority w:val="52"/>
    <w:qFormat/>
    <w:pPr>
      <w:spacing w:after="0"/>
    </w:pPr>
    <w:rPr>
      <w:color w:val="7C1A13" w:themeColor="accent6" w:themeShade="BF"/>
    </w:rPr>
    <w:tblPr>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6CAC7" w:themeFill="accent6" w:themeFillTint="33"/>
      </w:tcPr>
    </w:tblStylePr>
    <w:tblStylePr w:type="band1Horz">
      <w:tcPr>
        <w:shd w:val="clear" w:color="auto" w:fill="F6CAC7" w:themeFill="accent6" w:themeFillTint="33"/>
      </w:tcPr>
    </w:tblStylePr>
    <w:tblStylePr w:type="neCell">
      <w:tcPr>
        <w:tcBorders>
          <w:bottom w:val="single" w:sz="4" w:space="0" w:color="E56258" w:themeColor="accent6" w:themeTint="99"/>
        </w:tcBorders>
      </w:tcPr>
    </w:tblStylePr>
    <w:tblStylePr w:type="nwCell">
      <w:tcPr>
        <w:tcBorders>
          <w:bottom w:val="single" w:sz="4" w:space="0" w:color="E56258" w:themeColor="accent6" w:themeTint="99"/>
        </w:tcBorders>
      </w:tcPr>
    </w:tblStylePr>
    <w:tblStylePr w:type="seCell">
      <w:tcPr>
        <w:tcBorders>
          <w:top w:val="single" w:sz="4" w:space="0" w:color="E56258" w:themeColor="accent6" w:themeTint="99"/>
        </w:tcBorders>
      </w:tcPr>
    </w:tblStylePr>
    <w:tblStylePr w:type="swCell">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005F80"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004056"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004056" w:themeColor="accent1" w:themeShade="80"/>
    </w:rPr>
  </w:style>
  <w:style w:type="character" w:customStyle="1" w:styleId="HTMLAddressChar">
    <w:name w:val="HTML Address Char"/>
    <w:basedOn w:val="DefaultParagraphFont"/>
    <w:link w:val="HTMLAddress"/>
    <w:uiPriority w:val="99"/>
    <w:semiHidden/>
    <w:qFormat/>
    <w:rPr>
      <w:i/>
      <w:iCs/>
    </w:rPr>
  </w:style>
  <w:style w:type="character" w:customStyle="1" w:styleId="IntenseEmphasis">
    <w:name w:val="Intense Emphasis"/>
    <w:basedOn w:val="DefaultParagraphFont"/>
    <w:uiPriority w:val="21"/>
    <w:semiHidden/>
    <w:unhideWhenUsed/>
    <w:qFormat/>
    <w:rPr>
      <w:i/>
      <w:iCs/>
      <w:color w:val="007FAB" w:themeColor="accent1"/>
      <w14:textFill>
        <w14:solidFill>
          <w14:schemeClr w14:val="accent1"/>
        </w14:solidFill>
      </w14:textFill>
    </w:rPr>
  </w:style>
  <w:style w:type="paragraph" w:styleId="ListParagraph">
    <w:name w:val="List Paragraph"/>
    <w:basedOn w:val="Normal"/>
    <w:uiPriority w:val="34"/>
    <w:unhideWhenUsed/>
    <w:qFormat/>
    <w:pPr>
      <w:ind w:left="720"/>
      <w:contextualSpacing/>
    </w:pPr>
  </w:style>
  <w:style w:type="table" w:customStyle="1" w:styleId="ListTable1Light">
    <w:name w:val="List Table 1 Light"/>
    <w:basedOn w:val="TableNormal"/>
    <w:uiPriority w:val="46"/>
    <w:qFormat/>
    <w:pPr>
      <w:spacing w:after="0"/>
    </w:pPr>
    <w:tblPr/>
    <w:tblStylePr w:type="firstRow">
      <w:rPr>
        <w:b/>
        <w:bCs/>
      </w:rPr>
      <w:tcPr>
        <w:tcBorders>
          <w:bottom w:val="single" w:sz="4" w:space="0" w:color="666666" w:themeColor="text1" w:themeTint="99"/>
        </w:tcBorders>
      </w:tcPr>
    </w:tblStylePr>
    <w:tblStylePr w:type="lastRow">
      <w:rPr>
        <w:b/>
        <w:bCs/>
      </w:rPr>
      <w:tcPr>
        <w:tcBorders>
          <w:top w:val="single" w:sz="4" w:space="0" w:color="666666" w:themeColor="text1" w:themeTint="99"/>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ListTable1LightAccent1">
    <w:name w:val="List Table 1 Light Accent 1"/>
    <w:basedOn w:val="TableNormal"/>
    <w:uiPriority w:val="46"/>
    <w:qFormat/>
    <w:pPr>
      <w:spacing w:after="0"/>
    </w:pPr>
    <w:tblPr/>
    <w:tblStylePr w:type="firstRow">
      <w:rPr>
        <w:b/>
        <w:bCs/>
      </w:rPr>
      <w:tcPr>
        <w:tcBorders>
          <w:bottom w:val="single" w:sz="4" w:space="0" w:color="33CAFE" w:themeColor="accent1" w:themeTint="99"/>
        </w:tcBorders>
      </w:tcPr>
    </w:tblStylePr>
    <w:tblStylePr w:type="lastRow">
      <w:rPr>
        <w:b/>
        <w:bCs/>
      </w:rPr>
      <w:tcPr>
        <w:tcBorders>
          <w:top w:val="single" w:sz="4" w:space="0" w:color="33CAFE" w:themeColor="accent1" w:themeTint="99"/>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ListTable1LightAccent2">
    <w:name w:val="List Table 1 Light Accent 2"/>
    <w:basedOn w:val="TableNormal"/>
    <w:uiPriority w:val="46"/>
    <w:qFormat/>
    <w:pPr>
      <w:spacing w:after="0"/>
    </w:pPr>
    <w:tblPr/>
    <w:tblStylePr w:type="firstRow">
      <w:rPr>
        <w:b/>
        <w:bCs/>
      </w:rPr>
      <w:tcPr>
        <w:tcBorders>
          <w:bottom w:val="single" w:sz="4" w:space="0" w:color="3D92E5" w:themeColor="accent2" w:themeTint="99"/>
        </w:tcBorders>
      </w:tcPr>
    </w:tblStylePr>
    <w:tblStylePr w:type="lastRow">
      <w:rPr>
        <w:b/>
        <w:bCs/>
      </w:rPr>
      <w:tcPr>
        <w:tcBorders>
          <w:top w:val="single" w:sz="4" w:space="0" w:color="3D92E5" w:themeColor="accent2" w:themeTint="99"/>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ListTable1LightAccent3">
    <w:name w:val="List Table 1 Light Accent 3"/>
    <w:basedOn w:val="TableNormal"/>
    <w:uiPriority w:val="46"/>
    <w:qFormat/>
    <w:pPr>
      <w:spacing w:after="0"/>
    </w:pPr>
    <w:tblPr/>
    <w:tblStylePr w:type="firstRow">
      <w:rPr>
        <w:b/>
        <w:bCs/>
      </w:rPr>
      <w:tcPr>
        <w:tcBorders>
          <w:bottom w:val="single" w:sz="4" w:space="0" w:color="24DEFD" w:themeColor="accent3" w:themeTint="99"/>
        </w:tcBorders>
      </w:tcPr>
    </w:tblStylePr>
    <w:tblStylePr w:type="lastRow">
      <w:rPr>
        <w:b/>
        <w:bCs/>
      </w:rPr>
      <w:tcPr>
        <w:tcBorders>
          <w:top w:val="single" w:sz="4" w:space="0" w:color="24DEFD" w:themeColor="accent3" w:themeTint="99"/>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ListTable1LightAccent4">
    <w:name w:val="List Table 1 Light Accent 4"/>
    <w:basedOn w:val="TableNormal"/>
    <w:uiPriority w:val="46"/>
    <w:qFormat/>
    <w:pPr>
      <w:spacing w:after="0"/>
    </w:pPr>
    <w:tblPr/>
    <w:tblStylePr w:type="firstRow">
      <w:rPr>
        <w:b/>
        <w:bCs/>
      </w:rPr>
      <w:tcPr>
        <w:tcBorders>
          <w:bottom w:val="single" w:sz="4" w:space="0" w:color="A09D88" w:themeColor="accent4" w:themeTint="99"/>
        </w:tcBorders>
      </w:tcPr>
    </w:tblStylePr>
    <w:tblStylePr w:type="lastRow">
      <w:rPr>
        <w:b/>
        <w:bCs/>
      </w:rPr>
      <w:tcPr>
        <w:tcBorders>
          <w:top w:val="single" w:sz="4" w:space="0" w:color="A09D88" w:themeColor="accent4" w:themeTint="99"/>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ListTable1LightAccent5">
    <w:name w:val="List Table 1 Light Accent 5"/>
    <w:basedOn w:val="TableNormal"/>
    <w:uiPriority w:val="46"/>
    <w:qFormat/>
    <w:pPr>
      <w:spacing w:after="0"/>
    </w:pPr>
    <w:tblPr/>
    <w:tblStylePr w:type="firstRow">
      <w:rPr>
        <w:b/>
        <w:bCs/>
      </w:rPr>
      <w:tcPr>
        <w:tcBorders>
          <w:bottom w:val="single" w:sz="4" w:space="0" w:color="C66E8D" w:themeColor="accent5" w:themeTint="99"/>
        </w:tcBorders>
      </w:tcPr>
    </w:tblStylePr>
    <w:tblStylePr w:type="lastRow">
      <w:rPr>
        <w:b/>
        <w:bCs/>
      </w:rPr>
      <w:tcPr>
        <w:tcBorders>
          <w:top w:val="single" w:sz="4" w:space="0" w:color="C66E8D" w:themeColor="accent5" w:themeTint="99"/>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ListTable1LightAccent6">
    <w:name w:val="List Table 1 Light Accent 6"/>
    <w:basedOn w:val="TableNormal"/>
    <w:uiPriority w:val="46"/>
    <w:qFormat/>
    <w:pPr>
      <w:spacing w:after="0"/>
    </w:pPr>
    <w:tblPr/>
    <w:tblStylePr w:type="firstRow">
      <w:rPr>
        <w:b/>
        <w:bCs/>
      </w:rPr>
      <w:tcPr>
        <w:tcBorders>
          <w:bottom w:val="single" w:sz="4" w:space="0" w:color="E56258" w:themeColor="accent6" w:themeTint="99"/>
        </w:tcBorders>
      </w:tcPr>
    </w:tblStylePr>
    <w:tblStylePr w:type="lastRow">
      <w:rPr>
        <w:b/>
        <w:bCs/>
      </w:rPr>
      <w:tcPr>
        <w:tcBorders>
          <w:top w:val="single" w:sz="4" w:space="0" w:color="E56258" w:themeColor="accent6" w:themeTint="99"/>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ListTable2">
    <w:name w:val="List Table 2"/>
    <w:basedOn w:val="TableNormal"/>
    <w:uiPriority w:val="47"/>
    <w:qFormat/>
    <w:pPr>
      <w:spacing w:after="0"/>
    </w:pPr>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ListTable2Accent1">
    <w:name w:val="List Table 2 Accent 1"/>
    <w:basedOn w:val="TableNormal"/>
    <w:uiPriority w:val="47"/>
    <w:qFormat/>
    <w:pPr>
      <w:spacing w:after="0"/>
    </w:pPr>
    <w:tblPr>
      <w:tblBorders>
        <w:top w:val="single" w:sz="4" w:space="0" w:color="33CAFE" w:themeColor="accent1" w:themeTint="99"/>
        <w:bottom w:val="single" w:sz="4" w:space="0" w:color="33CAFE" w:themeColor="accent1" w:themeTint="99"/>
        <w:insideH w:val="single" w:sz="4" w:space="0" w:color="33CAF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ListTable2Accent2">
    <w:name w:val="List Table 2 Accent 2"/>
    <w:basedOn w:val="TableNormal"/>
    <w:uiPriority w:val="47"/>
    <w:qFormat/>
    <w:pPr>
      <w:spacing w:after="0"/>
    </w:pPr>
    <w:tblPr>
      <w:tblBorders>
        <w:top w:val="single" w:sz="4" w:space="0" w:color="3D92E5" w:themeColor="accent2" w:themeTint="99"/>
        <w:bottom w:val="single" w:sz="4" w:space="0" w:color="3D92E5" w:themeColor="accent2" w:themeTint="99"/>
        <w:insideH w:val="single" w:sz="4" w:space="0" w:color="3D92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ListTable2Accent3">
    <w:name w:val="List Table 2 Accent 3"/>
    <w:basedOn w:val="TableNormal"/>
    <w:uiPriority w:val="47"/>
    <w:qFormat/>
    <w:pPr>
      <w:spacing w:after="0"/>
    </w:pPr>
    <w:tblPr>
      <w:tblBorders>
        <w:top w:val="single" w:sz="4" w:space="0" w:color="24DEFD" w:themeColor="accent3" w:themeTint="99"/>
        <w:bottom w:val="single" w:sz="4" w:space="0" w:color="24DEFD" w:themeColor="accent3" w:themeTint="99"/>
        <w:insideH w:val="single" w:sz="4" w:space="0" w:color="24DE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ListTable2Accent4">
    <w:name w:val="List Table 2 Accent 4"/>
    <w:basedOn w:val="TableNormal"/>
    <w:uiPriority w:val="47"/>
    <w:qFormat/>
    <w:pPr>
      <w:spacing w:after="0"/>
    </w:pPr>
    <w:tblPr>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ListTable2Accent5">
    <w:name w:val="List Table 2 Accent 5"/>
    <w:basedOn w:val="TableNormal"/>
    <w:uiPriority w:val="47"/>
    <w:qFormat/>
    <w:pPr>
      <w:spacing w:after="0"/>
    </w:pPr>
    <w:tblPr>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ListTable2Accent6">
    <w:name w:val="List Table 2 Accent 6"/>
    <w:basedOn w:val="TableNormal"/>
    <w:uiPriority w:val="47"/>
    <w:qFormat/>
    <w:pPr>
      <w:spacing w:after="0"/>
    </w:pPr>
    <w:tblPr>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ListTable3">
    <w:name w:val="List Table 3"/>
    <w:basedOn w:val="TableNormal"/>
    <w:uiPriority w:val="48"/>
    <w:qFormat/>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sz="4" w:space="0" w:color="000000" w:themeColor="text1"/>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sz="4" w:space="0" w:color="000000" w:themeColor="text1"/>
          <w:right w:val="single" w:sz="4" w:space="0" w:color="000000" w:themeColor="text1"/>
        </w:tcBorders>
      </w:tcPr>
    </w:tblStylePr>
    <w:tblStylePr w:type="band1Horz">
      <w:tcPr>
        <w:tcBorders>
          <w:top w:val="single" w:sz="4" w:space="0" w:color="000000" w:themeColor="text1"/>
          <w:bottom w:val="single" w:sz="4" w:space="0" w:color="000000" w:themeColor="text1"/>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000000" w:themeColor="text1"/>
          <w:left w:val="nil"/>
        </w:tcBorders>
      </w:tcPr>
    </w:tblStylePr>
    <w:tblStylePr w:type="swCell">
      <w:tcPr>
        <w:tcBorders>
          <w:top w:val="double" w:sz="4" w:space="0" w:color="000000" w:themeColor="text1"/>
          <w:right w:val="nil"/>
        </w:tcBorders>
      </w:tcPr>
    </w:tblStylePr>
  </w:style>
  <w:style w:type="table" w:customStyle="1" w:styleId="ListTable3Accent1">
    <w:name w:val="List Table 3 Accent 1"/>
    <w:basedOn w:val="TableNormal"/>
    <w:uiPriority w:val="48"/>
    <w:qFormat/>
    <w:pPr>
      <w:spacing w:after="0"/>
    </w:pPr>
    <w:tblPr>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14:textFill>
          <w14:solidFill>
            <w14:schemeClr w14:val="bg1"/>
          </w14:solidFill>
        </w14:textFill>
      </w:rPr>
      <w:tcPr>
        <w:shd w:val="clear" w:color="auto" w:fill="007FAB" w:themeFill="accent1"/>
      </w:tcPr>
    </w:tblStylePr>
    <w:tblStylePr w:type="lastRow">
      <w:rPr>
        <w:b/>
        <w:bCs/>
      </w:rPr>
      <w:tcPr>
        <w:tcBorders>
          <w:top w:val="double" w:sz="4" w:space="0" w:color="007FAB" w:themeColor="accent1"/>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sz="4" w:space="0" w:color="007FAB" w:themeColor="accent1"/>
          <w:right w:val="single" w:sz="4" w:space="0" w:color="007FAB" w:themeColor="accent1"/>
        </w:tcBorders>
      </w:tcPr>
    </w:tblStylePr>
    <w:tblStylePr w:type="band1Horz">
      <w:tcPr>
        <w:tcBorders>
          <w:top w:val="single" w:sz="4" w:space="0" w:color="007FAB" w:themeColor="accent1"/>
          <w:bottom w:val="single" w:sz="4" w:space="0" w:color="007FAB" w:themeColor="accent1"/>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007FAB" w:themeColor="accent1"/>
          <w:left w:val="nil"/>
        </w:tcBorders>
      </w:tcPr>
    </w:tblStylePr>
    <w:tblStylePr w:type="swCell">
      <w:tcPr>
        <w:tcBorders>
          <w:top w:val="double" w:sz="4" w:space="0" w:color="007FAB" w:themeColor="accent1"/>
          <w:right w:val="nil"/>
        </w:tcBorders>
      </w:tcPr>
    </w:tblStylePr>
  </w:style>
  <w:style w:type="table" w:customStyle="1" w:styleId="ListTable3Accent2">
    <w:name w:val="List Table 3 Accent 2"/>
    <w:basedOn w:val="TableNormal"/>
    <w:uiPriority w:val="48"/>
    <w:qFormat/>
    <w:pPr>
      <w:spacing w:after="0"/>
    </w:pPr>
    <w:tblPr>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14:textFill>
          <w14:solidFill>
            <w14:schemeClr w14:val="bg1"/>
          </w14:solidFill>
        </w14:textFill>
      </w:rPr>
      <w:tcPr>
        <w:shd w:val="clear" w:color="auto" w:fill="114980" w:themeFill="accent2"/>
      </w:tcPr>
    </w:tblStylePr>
    <w:tblStylePr w:type="lastRow">
      <w:rPr>
        <w:b/>
        <w:bCs/>
      </w:rPr>
      <w:tcPr>
        <w:tcBorders>
          <w:top w:val="double" w:sz="4" w:space="0" w:color="114980" w:themeColor="accent2"/>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sz="4" w:space="0" w:color="114980" w:themeColor="accent2"/>
          <w:right w:val="single" w:sz="4" w:space="0" w:color="114980" w:themeColor="accent2"/>
        </w:tcBorders>
      </w:tcPr>
    </w:tblStylePr>
    <w:tblStylePr w:type="band1Horz">
      <w:tcPr>
        <w:tcBorders>
          <w:top w:val="single" w:sz="4" w:space="0" w:color="114980" w:themeColor="accent2"/>
          <w:bottom w:val="single" w:sz="4" w:space="0" w:color="114980" w:themeColor="accent2"/>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114980" w:themeColor="accent2"/>
          <w:left w:val="nil"/>
        </w:tcBorders>
      </w:tcPr>
    </w:tblStylePr>
    <w:tblStylePr w:type="swCell">
      <w:tcPr>
        <w:tcBorders>
          <w:top w:val="double" w:sz="4" w:space="0" w:color="114980" w:themeColor="accent2"/>
          <w:right w:val="nil"/>
        </w:tcBorders>
      </w:tcPr>
    </w:tblStylePr>
  </w:style>
  <w:style w:type="table" w:customStyle="1" w:styleId="ListTable3Accent3">
    <w:name w:val="List Table 3 Accent 3"/>
    <w:basedOn w:val="TableNormal"/>
    <w:uiPriority w:val="48"/>
    <w:qFormat/>
    <w:pPr>
      <w:spacing w:after="0"/>
    </w:pPr>
    <w:tblPr>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14:textFill>
          <w14:solidFill>
            <w14:schemeClr w14:val="bg1"/>
          </w14:solidFill>
        </w14:textFill>
      </w:rPr>
      <w:tcPr>
        <w:shd w:val="clear" w:color="auto" w:fill="017A8E" w:themeFill="accent3"/>
      </w:tcPr>
    </w:tblStylePr>
    <w:tblStylePr w:type="lastRow">
      <w:rPr>
        <w:b/>
        <w:bCs/>
      </w:rPr>
      <w:tcPr>
        <w:tcBorders>
          <w:top w:val="double" w:sz="4" w:space="0" w:color="017A8E" w:themeColor="accent3"/>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sz="4" w:space="0" w:color="017A8E" w:themeColor="accent3"/>
          <w:right w:val="single" w:sz="4" w:space="0" w:color="017A8E" w:themeColor="accent3"/>
        </w:tcBorders>
      </w:tcPr>
    </w:tblStylePr>
    <w:tblStylePr w:type="band1Horz">
      <w:tcPr>
        <w:tcBorders>
          <w:top w:val="single" w:sz="4" w:space="0" w:color="017A8E" w:themeColor="accent3"/>
          <w:bottom w:val="single" w:sz="4" w:space="0" w:color="017A8E" w:themeColor="accent3"/>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017A8E" w:themeColor="accent3"/>
          <w:left w:val="nil"/>
        </w:tcBorders>
      </w:tcPr>
    </w:tblStylePr>
    <w:tblStylePr w:type="swCell">
      <w:tcPr>
        <w:tcBorders>
          <w:top w:val="double" w:sz="4" w:space="0" w:color="017A8E" w:themeColor="accent3"/>
          <w:right w:val="nil"/>
        </w:tcBorders>
      </w:tcPr>
    </w:tblStylePr>
  </w:style>
  <w:style w:type="table" w:customStyle="1" w:styleId="ListTable3Accent4">
    <w:name w:val="List Table 3 Accent 4"/>
    <w:basedOn w:val="TableNormal"/>
    <w:uiPriority w:val="48"/>
    <w:qFormat/>
    <w:pPr>
      <w:spacing w:after="0"/>
    </w:pPr>
    <w:tblPr>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14:textFill>
          <w14:solidFill>
            <w14:schemeClr w14:val="bg1"/>
          </w14:solidFill>
        </w14:textFill>
      </w:rPr>
      <w:tcPr>
        <w:shd w:val="clear" w:color="auto" w:fill="565445" w:themeFill="accent4"/>
      </w:tcPr>
    </w:tblStylePr>
    <w:tblStylePr w:type="lastRow">
      <w:rPr>
        <w:b/>
        <w:bCs/>
      </w:rPr>
      <w:tcPr>
        <w:tcBorders>
          <w:top w:val="double" w:sz="4" w:space="0" w:color="565445" w:themeColor="accent4"/>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sz="4" w:space="0" w:color="565445" w:themeColor="accent4"/>
          <w:right w:val="single" w:sz="4" w:space="0" w:color="565445" w:themeColor="accent4"/>
        </w:tcBorders>
      </w:tcPr>
    </w:tblStylePr>
    <w:tblStylePr w:type="band1Horz">
      <w:tcPr>
        <w:tcBorders>
          <w:top w:val="single" w:sz="4" w:space="0" w:color="565445" w:themeColor="accent4"/>
          <w:bottom w:val="single" w:sz="4" w:space="0" w:color="565445" w:themeColor="accent4"/>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565445" w:themeColor="accent4"/>
          <w:left w:val="nil"/>
        </w:tcBorders>
      </w:tcPr>
    </w:tblStylePr>
    <w:tblStylePr w:type="swCell">
      <w:tcPr>
        <w:tcBorders>
          <w:top w:val="double" w:sz="4" w:space="0" w:color="565445" w:themeColor="accent4"/>
          <w:right w:val="nil"/>
        </w:tcBorders>
      </w:tcPr>
    </w:tblStylePr>
  </w:style>
  <w:style w:type="table" w:customStyle="1" w:styleId="ListTable3Accent5">
    <w:name w:val="List Table 3 Accent 5"/>
    <w:basedOn w:val="TableNormal"/>
    <w:uiPriority w:val="48"/>
    <w:qFormat/>
    <w:pPr>
      <w:spacing w:after="0"/>
    </w:pPr>
    <w:tblPr>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14:textFill>
          <w14:solidFill>
            <w14:schemeClr w14:val="bg1"/>
          </w14:solidFill>
        </w14:textFill>
      </w:rPr>
      <w:tcPr>
        <w:shd w:val="clear" w:color="auto" w:fill="7E314C" w:themeFill="accent5"/>
      </w:tcPr>
    </w:tblStylePr>
    <w:tblStylePr w:type="lastRow">
      <w:rPr>
        <w:b/>
        <w:bCs/>
      </w:rPr>
      <w:tcPr>
        <w:tcBorders>
          <w:top w:val="double" w:sz="4" w:space="0" w:color="7E314C" w:themeColor="accent5"/>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sz="4" w:space="0" w:color="7E314C" w:themeColor="accent5"/>
          <w:right w:val="single" w:sz="4" w:space="0" w:color="7E314C" w:themeColor="accent5"/>
        </w:tcBorders>
      </w:tcPr>
    </w:tblStylePr>
    <w:tblStylePr w:type="band1Horz">
      <w:tcPr>
        <w:tcBorders>
          <w:top w:val="single" w:sz="4" w:space="0" w:color="7E314C" w:themeColor="accent5"/>
          <w:bottom w:val="single" w:sz="4" w:space="0" w:color="7E314C" w:themeColor="accent5"/>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7E314C" w:themeColor="accent5"/>
          <w:left w:val="nil"/>
        </w:tcBorders>
      </w:tcPr>
    </w:tblStylePr>
    <w:tblStylePr w:type="swCell">
      <w:tcPr>
        <w:tcBorders>
          <w:top w:val="double" w:sz="4" w:space="0" w:color="7E314C" w:themeColor="accent5"/>
          <w:right w:val="nil"/>
        </w:tcBorders>
      </w:tcPr>
    </w:tblStylePr>
  </w:style>
  <w:style w:type="table" w:customStyle="1" w:styleId="ListTable3Accent6">
    <w:name w:val="List Table 3 Accent 6"/>
    <w:basedOn w:val="TableNormal"/>
    <w:uiPriority w:val="48"/>
    <w:qFormat/>
    <w:pPr>
      <w:spacing w:after="0"/>
    </w:pPr>
    <w:tblPr>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14:textFill>
          <w14:solidFill>
            <w14:schemeClr w14:val="bg1"/>
          </w14:solidFill>
        </w14:textFill>
      </w:rPr>
      <w:tcPr>
        <w:shd w:val="clear" w:color="auto" w:fill="A52319" w:themeFill="accent6"/>
      </w:tcPr>
    </w:tblStylePr>
    <w:tblStylePr w:type="lastRow">
      <w:rPr>
        <w:b/>
        <w:bCs/>
      </w:rPr>
      <w:tcPr>
        <w:tcBorders>
          <w:top w:val="double" w:sz="4" w:space="0" w:color="A52319" w:themeColor="accent6"/>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sz="4" w:space="0" w:color="A52319" w:themeColor="accent6"/>
          <w:right w:val="single" w:sz="4" w:space="0" w:color="A52319" w:themeColor="accent6"/>
        </w:tcBorders>
      </w:tcPr>
    </w:tblStylePr>
    <w:tblStylePr w:type="band1Horz">
      <w:tcPr>
        <w:tcBorders>
          <w:top w:val="single" w:sz="4" w:space="0" w:color="A52319" w:themeColor="accent6"/>
          <w:bottom w:val="single" w:sz="4" w:space="0" w:color="A52319" w:themeColor="accent6"/>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sz="4" w:space="0" w:color="A52319" w:themeColor="accent6"/>
          <w:left w:val="nil"/>
        </w:tcBorders>
      </w:tcPr>
    </w:tblStylePr>
    <w:tblStylePr w:type="swCell">
      <w:tcPr>
        <w:tcBorders>
          <w:top w:val="double" w:sz="4" w:space="0" w:color="A52319" w:themeColor="accent6"/>
          <w:right w:val="nil"/>
        </w:tcBorders>
      </w:tcPr>
    </w:tblStylePr>
  </w:style>
  <w:style w:type="table" w:customStyle="1" w:styleId="ListTable4">
    <w:name w:val="List Table 4"/>
    <w:basedOn w:val="TableNormal"/>
    <w:uiPriority w:val="49"/>
    <w:qFormat/>
    <w:pPr>
      <w:spacing w:after="0"/>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14:textFill>
          <w14:solidFill>
            <w14:schemeClr w14:val="bg1"/>
          </w14:solidFill>
        </w14:textFill>
      </w: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cPr>
        <w:tcBorders>
          <w:top w:val="double" w:sz="4" w:space="0" w:color="666666" w:themeColor="text1" w:themeTint="99"/>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ListTable4Accent1">
    <w:name w:val="List Table 4 Accent 1"/>
    <w:basedOn w:val="TableNormal"/>
    <w:uiPriority w:val="49"/>
    <w:qFormat/>
    <w:pPr>
      <w:spacing w:after="0"/>
    </w:pPr>
    <w:tblPr>
      <w:tblBorders>
        <w:top w:val="single" w:sz="4" w:space="0" w:color="33CAFE" w:themeColor="accent1" w:themeTint="99"/>
        <w:left w:val="single" w:sz="4" w:space="0" w:color="33CAFE" w:themeColor="accent1" w:themeTint="99"/>
        <w:bottom w:val="single" w:sz="4" w:space="0" w:color="33CAFE" w:themeColor="accent1" w:themeTint="99"/>
        <w:right w:val="single" w:sz="4" w:space="0" w:color="33CAFE" w:themeColor="accent1" w:themeTint="99"/>
        <w:insideH w:val="single" w:sz="4" w:space="0" w:color="33CAFE" w:themeColor="accent1" w:themeTint="99"/>
      </w:tblBorders>
    </w:tblPr>
    <w:tblStylePr w:type="firstRow">
      <w:rPr>
        <w:b/>
        <w:bCs/>
        <w:color w:val="FFFFFF" w:themeColor="background1"/>
        <w14:textFill>
          <w14:solidFill>
            <w14:schemeClr w14:val="bg1"/>
          </w14:solidFill>
        </w14:textFill>
      </w:r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cPr>
        <w:tcBorders>
          <w:top w:val="double" w:sz="4" w:space="0" w:color="33CAFE" w:themeColor="accent1" w:themeTint="99"/>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ListTable4Accent2">
    <w:name w:val="List Table 4 Accent 2"/>
    <w:basedOn w:val="TableNormal"/>
    <w:uiPriority w:val="49"/>
    <w:qFormat/>
    <w:pPr>
      <w:spacing w:after="0"/>
    </w:pPr>
    <w:tblPr>
      <w:tblBorders>
        <w:top w:val="single" w:sz="4" w:space="0" w:color="3D92E5" w:themeColor="accent2" w:themeTint="99"/>
        <w:left w:val="single" w:sz="4" w:space="0" w:color="3D92E5" w:themeColor="accent2" w:themeTint="99"/>
        <w:bottom w:val="single" w:sz="4" w:space="0" w:color="3D92E5" w:themeColor="accent2" w:themeTint="99"/>
        <w:right w:val="single" w:sz="4" w:space="0" w:color="3D92E5" w:themeColor="accent2" w:themeTint="99"/>
        <w:insideH w:val="single" w:sz="4" w:space="0" w:color="3D92E5" w:themeColor="accent2" w:themeTint="99"/>
      </w:tblBorders>
    </w:tblPr>
    <w:tblStylePr w:type="firstRow">
      <w:rPr>
        <w:b/>
        <w:bCs/>
        <w:color w:val="FFFFFF" w:themeColor="background1"/>
        <w14:textFill>
          <w14:solidFill>
            <w14:schemeClr w14:val="bg1"/>
          </w14:solidFill>
        </w14:textFill>
      </w:r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cPr>
        <w:tcBorders>
          <w:top w:val="double" w:sz="4" w:space="0" w:color="3D92E5" w:themeColor="accent2" w:themeTint="99"/>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ListTable4Accent3">
    <w:name w:val="List Table 4 Accent 3"/>
    <w:basedOn w:val="TableNormal"/>
    <w:uiPriority w:val="49"/>
    <w:qFormat/>
    <w:pPr>
      <w:spacing w:after="0"/>
    </w:pPr>
    <w:tblPr>
      <w:tblBorders>
        <w:top w:val="single" w:sz="4" w:space="0" w:color="24DEFD" w:themeColor="accent3" w:themeTint="99"/>
        <w:left w:val="single" w:sz="4" w:space="0" w:color="24DEFD" w:themeColor="accent3" w:themeTint="99"/>
        <w:bottom w:val="single" w:sz="4" w:space="0" w:color="24DEFD" w:themeColor="accent3" w:themeTint="99"/>
        <w:right w:val="single" w:sz="4" w:space="0" w:color="24DEFD" w:themeColor="accent3" w:themeTint="99"/>
        <w:insideH w:val="single" w:sz="4" w:space="0" w:color="24DEFD" w:themeColor="accent3" w:themeTint="99"/>
      </w:tblBorders>
    </w:tblPr>
    <w:tblStylePr w:type="firstRow">
      <w:rPr>
        <w:b/>
        <w:bCs/>
        <w:color w:val="FFFFFF" w:themeColor="background1"/>
        <w14:textFill>
          <w14:solidFill>
            <w14:schemeClr w14:val="bg1"/>
          </w14:solidFill>
        </w14:textFill>
      </w:r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cPr>
        <w:tcBorders>
          <w:top w:val="double" w:sz="4" w:space="0" w:color="24DEFD" w:themeColor="accent3" w:themeTint="99"/>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ListTable4Accent4">
    <w:name w:val="List Table 4 Accent 4"/>
    <w:basedOn w:val="TableNormal"/>
    <w:uiPriority w:val="49"/>
    <w:qFormat/>
    <w:pPr>
      <w:spacing w:after="0"/>
    </w:pPr>
    <w:tblPr>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14:textFill>
          <w14:solidFill>
            <w14:schemeClr w14:val="bg1"/>
          </w14:solidFill>
        </w14:textFill>
      </w:r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cPr>
        <w:tcBorders>
          <w:top w:val="double" w:sz="4" w:space="0" w:color="A09D88" w:themeColor="accent4" w:themeTint="99"/>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ListTable4Accent5">
    <w:name w:val="List Table 4 Accent 5"/>
    <w:basedOn w:val="TableNormal"/>
    <w:uiPriority w:val="49"/>
    <w:qFormat/>
    <w:pPr>
      <w:spacing w:after="0"/>
    </w:pPr>
    <w:tblPr>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14:textFill>
          <w14:solidFill>
            <w14:schemeClr w14:val="bg1"/>
          </w14:solidFill>
        </w14:textFill>
      </w:r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cPr>
        <w:tcBorders>
          <w:top w:val="double" w:sz="4" w:space="0" w:color="C66E8D" w:themeColor="accent5" w:themeTint="99"/>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ListTable4Accent6">
    <w:name w:val="List Table 4 Accent 6"/>
    <w:basedOn w:val="TableNormal"/>
    <w:uiPriority w:val="49"/>
    <w:qFormat/>
    <w:pPr>
      <w:spacing w:after="0"/>
    </w:pPr>
    <w:tblPr>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14:textFill>
          <w14:solidFill>
            <w14:schemeClr w14:val="bg1"/>
          </w14:solidFill>
        </w14:textFill>
      </w:r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cPr>
        <w:tcBorders>
          <w:top w:val="double" w:sz="4" w:space="0" w:color="E56258" w:themeColor="accent6" w:themeTint="99"/>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ListTable5Dark">
    <w:name w:val="List Table 5 Dark"/>
    <w:basedOn w:val="TableNormal"/>
    <w:uiPriority w:val="50"/>
    <w:qFormat/>
    <w:pPr>
      <w:spacing w:after="0"/>
    </w:pPr>
    <w:rPr>
      <w:color w:val="FFFFFF" w:themeColor="background1"/>
      <w14:textFill>
        <w14:solidFill>
          <w14:schemeClr w14:val="bg1"/>
        </w14:solidFill>
      </w14:textFill>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cPr>
        <w:tcBorders>
          <w:bottom w:val="single" w:sz="18" w:space="0" w:color="FFFFFF" w:themeColor="background1"/>
        </w:tcBorders>
      </w:tcPr>
    </w:tblStylePr>
    <w:tblStylePr w:type="lastRow">
      <w:rPr>
        <w:b/>
        <w:bCs/>
      </w:rPr>
      <w:tcPr>
        <w:tcBorders>
          <w:top w:val="single" w:sz="4" w:space="0" w:color="FFFFFF" w:themeColor="background1"/>
        </w:tcBorders>
      </w:tcPr>
    </w:tblStylePr>
    <w:tblStylePr w:type="firstCol">
      <w:rPr>
        <w:b/>
        <w:bCs/>
      </w:rPr>
      <w:tcPr>
        <w:tcBorders>
          <w:right w:val="single" w:sz="4" w:space="0" w:color="FFFFFF" w:themeColor="background1"/>
        </w:tcBorders>
      </w:tcPr>
    </w:tblStylePr>
    <w:tblStylePr w:type="lastCol">
      <w:rPr>
        <w:b/>
        <w:bCs/>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ListTable5DarkAccent1">
    <w:name w:val="List Table 5 Dark Accent 1"/>
    <w:basedOn w:val="TableNormal"/>
    <w:uiPriority w:val="50"/>
    <w:qFormat/>
    <w:pPr>
      <w:spacing w:after="0"/>
    </w:pPr>
    <w:rPr>
      <w:color w:val="FFFFFF" w:themeColor="background1"/>
      <w14:textFill>
        <w14:solidFill>
          <w14:schemeClr w14:val="bg1"/>
        </w14:solidFill>
      </w14:textFill>
    </w:rPr>
    <w:tblPr>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cPr>
        <w:tcBorders>
          <w:bottom w:val="single" w:sz="18" w:space="0" w:color="FFFFFF" w:themeColor="background1"/>
        </w:tcBorders>
      </w:tcPr>
    </w:tblStylePr>
    <w:tblStylePr w:type="lastRow">
      <w:rPr>
        <w:b/>
        <w:bCs/>
      </w:rPr>
      <w:tcPr>
        <w:tcBorders>
          <w:top w:val="single" w:sz="4" w:space="0" w:color="FFFFFF" w:themeColor="background1"/>
        </w:tcBorders>
      </w:tcPr>
    </w:tblStylePr>
    <w:tblStylePr w:type="firstCol">
      <w:rPr>
        <w:b/>
        <w:bCs/>
      </w:rPr>
      <w:tcPr>
        <w:tcBorders>
          <w:right w:val="single" w:sz="4" w:space="0" w:color="FFFFFF" w:themeColor="background1"/>
        </w:tcBorders>
      </w:tcPr>
    </w:tblStylePr>
    <w:tblStylePr w:type="lastCol">
      <w:rPr>
        <w:b/>
        <w:bCs/>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ListTable5DarkAccent2">
    <w:name w:val="List Table 5 Dark Accent 2"/>
    <w:basedOn w:val="TableNormal"/>
    <w:uiPriority w:val="50"/>
    <w:qFormat/>
    <w:pPr>
      <w:spacing w:after="0"/>
    </w:pPr>
    <w:rPr>
      <w:color w:val="FFFFFF" w:themeColor="background1"/>
      <w14:textFill>
        <w14:solidFill>
          <w14:schemeClr w14:val="bg1"/>
        </w14:solidFill>
      </w14:textFill>
    </w:rPr>
    <w:tblPr>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cPr>
        <w:tcBorders>
          <w:bottom w:val="single" w:sz="18" w:space="0" w:color="FFFFFF" w:themeColor="background1"/>
        </w:tcBorders>
      </w:tcPr>
    </w:tblStylePr>
    <w:tblStylePr w:type="lastRow">
      <w:rPr>
        <w:b/>
        <w:bCs/>
      </w:rPr>
      <w:tcPr>
        <w:tcBorders>
          <w:top w:val="single" w:sz="4" w:space="0" w:color="FFFFFF" w:themeColor="background1"/>
        </w:tcBorders>
      </w:tcPr>
    </w:tblStylePr>
    <w:tblStylePr w:type="firstCol">
      <w:rPr>
        <w:b/>
        <w:bCs/>
      </w:rPr>
      <w:tcPr>
        <w:tcBorders>
          <w:right w:val="single" w:sz="4" w:space="0" w:color="FFFFFF" w:themeColor="background1"/>
        </w:tcBorders>
      </w:tcPr>
    </w:tblStylePr>
    <w:tblStylePr w:type="lastCol">
      <w:rPr>
        <w:b/>
        <w:bCs/>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ListTable5DarkAccent3">
    <w:name w:val="List Table 5 Dark Accent 3"/>
    <w:basedOn w:val="TableNormal"/>
    <w:uiPriority w:val="50"/>
    <w:qFormat/>
    <w:pPr>
      <w:spacing w:after="0"/>
    </w:pPr>
    <w:rPr>
      <w:color w:val="FFFFFF" w:themeColor="background1"/>
      <w14:textFill>
        <w14:solidFill>
          <w14:schemeClr w14:val="bg1"/>
        </w14:solidFill>
      </w14:textFill>
    </w:rPr>
    <w:tblPr>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cPr>
        <w:tcBorders>
          <w:bottom w:val="single" w:sz="18" w:space="0" w:color="FFFFFF" w:themeColor="background1"/>
        </w:tcBorders>
      </w:tcPr>
    </w:tblStylePr>
    <w:tblStylePr w:type="lastRow">
      <w:rPr>
        <w:b/>
        <w:bCs/>
      </w:rPr>
      <w:tcPr>
        <w:tcBorders>
          <w:top w:val="single" w:sz="4" w:space="0" w:color="FFFFFF" w:themeColor="background1"/>
        </w:tcBorders>
      </w:tcPr>
    </w:tblStylePr>
    <w:tblStylePr w:type="firstCol">
      <w:rPr>
        <w:b/>
        <w:bCs/>
      </w:rPr>
      <w:tcPr>
        <w:tcBorders>
          <w:right w:val="single" w:sz="4" w:space="0" w:color="FFFFFF" w:themeColor="background1"/>
        </w:tcBorders>
      </w:tcPr>
    </w:tblStylePr>
    <w:tblStylePr w:type="lastCol">
      <w:rPr>
        <w:b/>
        <w:bCs/>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ListTable5DarkAccent4">
    <w:name w:val="List Table 5 Dark Accent 4"/>
    <w:basedOn w:val="TableNormal"/>
    <w:uiPriority w:val="50"/>
    <w:qFormat/>
    <w:pPr>
      <w:spacing w:after="0"/>
    </w:pPr>
    <w:rPr>
      <w:color w:val="FFFFFF" w:themeColor="background1"/>
      <w14:textFill>
        <w14:solidFill>
          <w14:schemeClr w14:val="bg1"/>
        </w14:solidFill>
      </w14:textFill>
    </w:rPr>
    <w:tblPr>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cPr>
        <w:tcBorders>
          <w:bottom w:val="single" w:sz="18" w:space="0" w:color="FFFFFF" w:themeColor="background1"/>
        </w:tcBorders>
      </w:tcPr>
    </w:tblStylePr>
    <w:tblStylePr w:type="lastRow">
      <w:rPr>
        <w:b/>
        <w:bCs/>
      </w:rPr>
      <w:tcPr>
        <w:tcBorders>
          <w:top w:val="single" w:sz="4" w:space="0" w:color="FFFFFF" w:themeColor="background1"/>
        </w:tcBorders>
      </w:tcPr>
    </w:tblStylePr>
    <w:tblStylePr w:type="firstCol">
      <w:rPr>
        <w:b/>
        <w:bCs/>
      </w:rPr>
      <w:tcPr>
        <w:tcBorders>
          <w:right w:val="single" w:sz="4" w:space="0" w:color="FFFFFF" w:themeColor="background1"/>
        </w:tcBorders>
      </w:tcPr>
    </w:tblStylePr>
    <w:tblStylePr w:type="lastCol">
      <w:rPr>
        <w:b/>
        <w:bCs/>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ListTable5DarkAccent5">
    <w:name w:val="List Table 5 Dark Accent 5"/>
    <w:basedOn w:val="TableNormal"/>
    <w:uiPriority w:val="50"/>
    <w:qFormat/>
    <w:pPr>
      <w:spacing w:after="0"/>
    </w:pPr>
    <w:rPr>
      <w:color w:val="FFFFFF" w:themeColor="background1"/>
      <w14:textFill>
        <w14:solidFill>
          <w14:schemeClr w14:val="bg1"/>
        </w14:solidFill>
      </w14:textFill>
    </w:rPr>
    <w:tblPr>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cPr>
        <w:tcBorders>
          <w:bottom w:val="single" w:sz="18" w:space="0" w:color="FFFFFF" w:themeColor="background1"/>
        </w:tcBorders>
      </w:tcPr>
    </w:tblStylePr>
    <w:tblStylePr w:type="lastRow">
      <w:rPr>
        <w:b/>
        <w:bCs/>
      </w:rPr>
      <w:tcPr>
        <w:tcBorders>
          <w:top w:val="single" w:sz="4" w:space="0" w:color="FFFFFF" w:themeColor="background1"/>
        </w:tcBorders>
      </w:tcPr>
    </w:tblStylePr>
    <w:tblStylePr w:type="firstCol">
      <w:rPr>
        <w:b/>
        <w:bCs/>
      </w:rPr>
      <w:tcPr>
        <w:tcBorders>
          <w:right w:val="single" w:sz="4" w:space="0" w:color="FFFFFF" w:themeColor="background1"/>
        </w:tcBorders>
      </w:tcPr>
    </w:tblStylePr>
    <w:tblStylePr w:type="lastCol">
      <w:rPr>
        <w:b/>
        <w:bCs/>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ListTable5DarkAccent6">
    <w:name w:val="List Table 5 Dark Accent 6"/>
    <w:basedOn w:val="TableNormal"/>
    <w:uiPriority w:val="50"/>
    <w:qFormat/>
    <w:pPr>
      <w:spacing w:after="0"/>
    </w:pPr>
    <w:rPr>
      <w:color w:val="FFFFFF" w:themeColor="background1"/>
      <w14:textFill>
        <w14:solidFill>
          <w14:schemeClr w14:val="bg1"/>
        </w14:solidFill>
      </w14:textFill>
    </w:rPr>
    <w:tblPr>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cPr>
        <w:tcBorders>
          <w:bottom w:val="single" w:sz="18" w:space="0" w:color="FFFFFF" w:themeColor="background1"/>
        </w:tcBorders>
      </w:tcPr>
    </w:tblStylePr>
    <w:tblStylePr w:type="lastRow">
      <w:rPr>
        <w:b/>
        <w:bCs/>
      </w:rPr>
      <w:tcPr>
        <w:tcBorders>
          <w:top w:val="single" w:sz="4" w:space="0" w:color="FFFFFF" w:themeColor="background1"/>
        </w:tcBorders>
      </w:tcPr>
    </w:tblStylePr>
    <w:tblStylePr w:type="firstCol">
      <w:rPr>
        <w:b/>
        <w:bCs/>
      </w:rPr>
      <w:tcPr>
        <w:tcBorders>
          <w:right w:val="single" w:sz="4" w:space="0" w:color="FFFFFF" w:themeColor="background1"/>
        </w:tcBorders>
      </w:tcPr>
    </w:tblStylePr>
    <w:tblStylePr w:type="lastCol">
      <w:rPr>
        <w:b/>
        <w:bCs/>
      </w:rPr>
      <w:tcPr>
        <w:tcBorders>
          <w:left w:val="single" w:sz="4" w:space="0" w:color="FFFFFF" w:themeColor="background1"/>
        </w:tcBorders>
      </w:tcPr>
    </w:tblStylePr>
    <w:tblStylePr w:type="band1Vert">
      <w:tcPr>
        <w:tcBorders>
          <w:left w:val="single" w:sz="4" w:space="0" w:color="FFFFFF" w:themeColor="background1"/>
          <w:right w:val="single" w:sz="4" w:space="0" w:color="FFFFFF" w:themeColor="background1"/>
        </w:tcBorders>
      </w:tcPr>
    </w:tblStylePr>
    <w:tblStylePr w:type="band2Vert">
      <w:tcPr>
        <w:tcBorders>
          <w:left w:val="single" w:sz="4" w:space="0" w:color="FFFFFF" w:themeColor="background1"/>
          <w:right w:val="single" w:sz="4" w:space="0" w:color="FFFFFF" w:themeColor="background1"/>
        </w:tcBorders>
      </w:tcPr>
    </w:tblStylePr>
    <w:tblStylePr w:type="band1Horz">
      <w:tcPr>
        <w:tcBorders>
          <w:top w:val="single" w:sz="4" w:space="0" w:color="FFFFFF" w:themeColor="background1"/>
          <w:bottom w:val="single" w:sz="4" w:space="0" w:color="FFFFFF" w:themeColor="background1"/>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ListTable6Colorful">
    <w:name w:val="List Table 6 Colorful"/>
    <w:basedOn w:val="TableNormal"/>
    <w:uiPriority w:val="51"/>
    <w:qFormat/>
    <w:pPr>
      <w:spacing w:after="0"/>
    </w:pPr>
    <w:rPr>
      <w:color w:val="000000" w:themeColor="text1"/>
      <w14:textFill>
        <w14:solidFill>
          <w14:schemeClr w14:val="tx1"/>
        </w14:solidFill>
      </w14:textFill>
    </w:rPr>
    <w:tblPr>
      <w:tblBorders>
        <w:top w:val="single" w:sz="4" w:space="0" w:color="000000" w:themeColor="text1"/>
        <w:bottom w:val="single" w:sz="4" w:space="0" w:color="000000" w:themeColor="text1"/>
      </w:tblBorders>
    </w:tblPr>
    <w:tblStylePr w:type="firstRow">
      <w:rPr>
        <w:b/>
        <w:bCs/>
      </w:rPr>
      <w:tcPr>
        <w:tcBorders>
          <w:bottom w:val="single" w:sz="4" w:space="0" w:color="000000" w:themeColor="text1"/>
        </w:tcBorders>
      </w:tcPr>
    </w:tblStylePr>
    <w:tblStylePr w:type="lastRow">
      <w:rPr>
        <w:b/>
        <w:bCs/>
      </w:rPr>
      <w:tcPr>
        <w:tcBorders>
          <w:top w:val="double" w:sz="4" w:space="0" w:color="000000" w:themeColor="text1"/>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ListTable6ColorfulAccent1">
    <w:name w:val="List Table 6 Colorful Accent 1"/>
    <w:basedOn w:val="TableNormal"/>
    <w:uiPriority w:val="51"/>
    <w:qFormat/>
    <w:pPr>
      <w:spacing w:after="0"/>
    </w:pPr>
    <w:rPr>
      <w:color w:val="005F80" w:themeColor="accent1" w:themeShade="BF"/>
    </w:rPr>
    <w:tblPr>
      <w:tblBorders>
        <w:top w:val="single" w:sz="4" w:space="0" w:color="007FAB" w:themeColor="accent1"/>
        <w:bottom w:val="single" w:sz="4" w:space="0" w:color="007FAB" w:themeColor="accent1"/>
      </w:tblBorders>
    </w:tblPr>
    <w:tblStylePr w:type="firstRow">
      <w:rPr>
        <w:b/>
        <w:bCs/>
      </w:rPr>
      <w:tcPr>
        <w:tcBorders>
          <w:bottom w:val="single" w:sz="4" w:space="0" w:color="007FAB" w:themeColor="accent1"/>
        </w:tcBorders>
      </w:tcPr>
    </w:tblStylePr>
    <w:tblStylePr w:type="lastRow">
      <w:rPr>
        <w:b/>
        <w:bCs/>
      </w:rPr>
      <w:tcPr>
        <w:tcBorders>
          <w:top w:val="double" w:sz="4" w:space="0" w:color="007FAB" w:themeColor="accent1"/>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ListTable6ColorfulAccent2">
    <w:name w:val="List Table 6 Colorful Accent 2"/>
    <w:basedOn w:val="TableNormal"/>
    <w:uiPriority w:val="51"/>
    <w:qFormat/>
    <w:pPr>
      <w:spacing w:after="0"/>
    </w:pPr>
    <w:rPr>
      <w:color w:val="0D3760" w:themeColor="accent2" w:themeShade="BF"/>
    </w:rPr>
    <w:tblPr>
      <w:tblBorders>
        <w:top w:val="single" w:sz="4" w:space="0" w:color="114980" w:themeColor="accent2"/>
        <w:bottom w:val="single" w:sz="4" w:space="0" w:color="114980" w:themeColor="accent2"/>
      </w:tblBorders>
    </w:tblPr>
    <w:tblStylePr w:type="firstRow">
      <w:rPr>
        <w:b/>
        <w:bCs/>
      </w:rPr>
      <w:tcPr>
        <w:tcBorders>
          <w:bottom w:val="single" w:sz="4" w:space="0" w:color="114980" w:themeColor="accent2"/>
        </w:tcBorders>
      </w:tcPr>
    </w:tblStylePr>
    <w:tblStylePr w:type="lastRow">
      <w:rPr>
        <w:b/>
        <w:bCs/>
      </w:rPr>
      <w:tcPr>
        <w:tcBorders>
          <w:top w:val="double" w:sz="4" w:space="0" w:color="114980" w:themeColor="accent2"/>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ListTable6ColorfulAccent3">
    <w:name w:val="List Table 6 Colorful Accent 3"/>
    <w:basedOn w:val="TableNormal"/>
    <w:uiPriority w:val="51"/>
    <w:qFormat/>
    <w:pPr>
      <w:spacing w:after="0"/>
    </w:pPr>
    <w:rPr>
      <w:color w:val="015C6B" w:themeColor="accent3" w:themeShade="BF"/>
    </w:rPr>
    <w:tblPr>
      <w:tblBorders>
        <w:top w:val="single" w:sz="4" w:space="0" w:color="017A8E" w:themeColor="accent3"/>
        <w:bottom w:val="single" w:sz="4" w:space="0" w:color="017A8E" w:themeColor="accent3"/>
      </w:tblBorders>
    </w:tblPr>
    <w:tblStylePr w:type="firstRow">
      <w:rPr>
        <w:b/>
        <w:bCs/>
      </w:rPr>
      <w:tcPr>
        <w:tcBorders>
          <w:bottom w:val="single" w:sz="4" w:space="0" w:color="017A8E" w:themeColor="accent3"/>
        </w:tcBorders>
      </w:tcPr>
    </w:tblStylePr>
    <w:tblStylePr w:type="lastRow">
      <w:rPr>
        <w:b/>
        <w:bCs/>
      </w:rPr>
      <w:tcPr>
        <w:tcBorders>
          <w:top w:val="double" w:sz="4" w:space="0" w:color="017A8E" w:themeColor="accent3"/>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ListTable6ColorfulAccent4">
    <w:name w:val="List Table 6 Colorful Accent 4"/>
    <w:basedOn w:val="TableNormal"/>
    <w:uiPriority w:val="51"/>
    <w:qFormat/>
    <w:pPr>
      <w:spacing w:after="0"/>
    </w:pPr>
    <w:rPr>
      <w:color w:val="413F34" w:themeColor="accent4" w:themeShade="BF"/>
    </w:rPr>
    <w:tblPr>
      <w:tblBorders>
        <w:top w:val="single" w:sz="4" w:space="0" w:color="565445" w:themeColor="accent4"/>
        <w:bottom w:val="single" w:sz="4" w:space="0" w:color="565445" w:themeColor="accent4"/>
      </w:tblBorders>
    </w:tblPr>
    <w:tblStylePr w:type="firstRow">
      <w:rPr>
        <w:b/>
        <w:bCs/>
      </w:rPr>
      <w:tcPr>
        <w:tcBorders>
          <w:bottom w:val="single" w:sz="4" w:space="0" w:color="565445" w:themeColor="accent4"/>
        </w:tcBorders>
      </w:tcPr>
    </w:tblStylePr>
    <w:tblStylePr w:type="lastRow">
      <w:rPr>
        <w:b/>
        <w:bCs/>
      </w:rPr>
      <w:tcPr>
        <w:tcBorders>
          <w:top w:val="double" w:sz="4" w:space="0" w:color="565445" w:themeColor="accent4"/>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ListTable6ColorfulAccent5">
    <w:name w:val="List Table 6 Colorful Accent 5"/>
    <w:basedOn w:val="TableNormal"/>
    <w:uiPriority w:val="51"/>
    <w:qFormat/>
    <w:pPr>
      <w:spacing w:after="0"/>
    </w:pPr>
    <w:rPr>
      <w:color w:val="5F2539" w:themeColor="accent5" w:themeShade="BF"/>
    </w:rPr>
    <w:tblPr>
      <w:tblBorders>
        <w:top w:val="single" w:sz="4" w:space="0" w:color="7E314C" w:themeColor="accent5"/>
        <w:bottom w:val="single" w:sz="4" w:space="0" w:color="7E314C" w:themeColor="accent5"/>
      </w:tblBorders>
    </w:tblPr>
    <w:tblStylePr w:type="firstRow">
      <w:rPr>
        <w:b/>
        <w:bCs/>
      </w:rPr>
      <w:tcPr>
        <w:tcBorders>
          <w:bottom w:val="single" w:sz="4" w:space="0" w:color="7E314C" w:themeColor="accent5"/>
        </w:tcBorders>
      </w:tcPr>
    </w:tblStylePr>
    <w:tblStylePr w:type="lastRow">
      <w:rPr>
        <w:b/>
        <w:bCs/>
      </w:rPr>
      <w:tcPr>
        <w:tcBorders>
          <w:top w:val="double" w:sz="4" w:space="0" w:color="7E314C" w:themeColor="accent5"/>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ListTable6ColorfulAccent6">
    <w:name w:val="List Table 6 Colorful Accent 6"/>
    <w:basedOn w:val="TableNormal"/>
    <w:uiPriority w:val="51"/>
    <w:qFormat/>
    <w:pPr>
      <w:spacing w:after="0"/>
    </w:pPr>
    <w:rPr>
      <w:color w:val="7C1A13" w:themeColor="accent6" w:themeShade="BF"/>
    </w:rPr>
    <w:tblPr>
      <w:tblBorders>
        <w:top w:val="single" w:sz="4" w:space="0" w:color="A52319" w:themeColor="accent6"/>
        <w:bottom w:val="single" w:sz="4" w:space="0" w:color="A52319" w:themeColor="accent6"/>
      </w:tblBorders>
    </w:tblPr>
    <w:tblStylePr w:type="firstRow">
      <w:rPr>
        <w:b/>
        <w:bCs/>
      </w:rPr>
      <w:tcPr>
        <w:tcBorders>
          <w:bottom w:val="single" w:sz="4" w:space="0" w:color="A52319" w:themeColor="accent6"/>
        </w:tcBorders>
      </w:tcPr>
    </w:tblStylePr>
    <w:tblStylePr w:type="lastRow">
      <w:rPr>
        <w:b/>
        <w:bCs/>
      </w:rPr>
      <w:tcPr>
        <w:tcBorders>
          <w:top w:val="double" w:sz="4" w:space="0" w:color="A52319" w:themeColor="accent6"/>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ListTable7Colorful">
    <w:name w:val="List Table 7 Colorful"/>
    <w:basedOn w:val="TableNormal"/>
    <w:uiPriority w:val="52"/>
    <w:qFormat/>
    <w:pPr>
      <w:spacing w:after="0"/>
    </w:pPr>
    <w:rPr>
      <w:color w:val="000000" w:themeColor="text1"/>
      <w14:textFill>
        <w14:solidFill>
          <w14:schemeClr w14:val="tx1"/>
        </w14:solidFill>
      </w14:textFill>
    </w:rPr>
    <w:tblPr/>
    <w:tblStylePr w:type="firstRow">
      <w:rPr>
        <w:rFonts w:asciiTheme="majorHAnsi" w:eastAsiaTheme="majorEastAsia" w:hAnsiTheme="majorHAnsi" w:cstheme="majorBidi"/>
        <w:i/>
        <w:iCs/>
        <w:sz w:val="26"/>
      </w: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cPr>
        <w:tcBorders>
          <w:left w:val="single" w:sz="4" w:space="0" w:color="000000" w:themeColor="text1"/>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ListTable7ColorfulAccent1">
    <w:name w:val="List Table 7 Colorful Accent 1"/>
    <w:basedOn w:val="TableNormal"/>
    <w:uiPriority w:val="52"/>
    <w:qFormat/>
    <w:pPr>
      <w:spacing w:after="0"/>
    </w:pPr>
    <w:rPr>
      <w:color w:val="005F80" w:themeColor="accent1" w:themeShade="BF"/>
    </w:rPr>
    <w:tblPr/>
    <w:tblStylePr w:type="firstRow">
      <w:rPr>
        <w:rFonts w:asciiTheme="majorHAnsi" w:eastAsiaTheme="majorEastAsia" w:hAnsiTheme="majorHAnsi" w:cstheme="majorBidi"/>
        <w:i/>
        <w:iCs/>
        <w:sz w:val="26"/>
      </w:r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cPr>
        <w:tcBorders>
          <w:left w:val="single" w:sz="4" w:space="0" w:color="007FAB" w:themeColor="accent1"/>
        </w:tcBorders>
        <w:shd w:val="clear" w:color="auto" w:fill="FFFFFF" w:themeFill="background1"/>
      </w:tcPr>
    </w:tblStylePr>
    <w:tblStylePr w:type="band1Vert">
      <w:tcPr>
        <w:shd w:val="clear" w:color="auto" w:fill="BBEDFF" w:themeFill="accent1" w:themeFillTint="33"/>
      </w:tcPr>
    </w:tblStylePr>
    <w:tblStylePr w:type="band1Horz">
      <w:tcPr>
        <w:shd w:val="clear" w:color="auto" w:fill="BBEDFF"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ListTable7ColorfulAccent2">
    <w:name w:val="List Table 7 Colorful Accent 2"/>
    <w:basedOn w:val="TableNormal"/>
    <w:uiPriority w:val="52"/>
    <w:qFormat/>
    <w:pPr>
      <w:spacing w:after="0"/>
    </w:pPr>
    <w:rPr>
      <w:color w:val="0D3760" w:themeColor="accent2" w:themeShade="BF"/>
    </w:rPr>
    <w:tblPr/>
    <w:tblStylePr w:type="firstRow">
      <w:rPr>
        <w:rFonts w:asciiTheme="majorHAnsi" w:eastAsiaTheme="majorEastAsia" w:hAnsiTheme="majorHAnsi" w:cstheme="majorBidi"/>
        <w:i/>
        <w:iCs/>
        <w:sz w:val="26"/>
      </w:r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cPr>
        <w:tcBorders>
          <w:left w:val="single" w:sz="4" w:space="0" w:color="114980" w:themeColor="accent2"/>
        </w:tcBorders>
        <w:shd w:val="clear" w:color="auto" w:fill="FFFFFF" w:themeFill="background1"/>
      </w:tcPr>
    </w:tblStylePr>
    <w:tblStylePr w:type="band1Vert">
      <w:tcPr>
        <w:shd w:val="clear" w:color="auto" w:fill="BEDAF6" w:themeFill="accent2" w:themeFillTint="33"/>
      </w:tcPr>
    </w:tblStylePr>
    <w:tblStylePr w:type="band1Horz">
      <w:tcPr>
        <w:shd w:val="clear" w:color="auto" w:fill="BEDAF6"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ListTable7ColorfulAccent3">
    <w:name w:val="List Table 7 Colorful Accent 3"/>
    <w:basedOn w:val="TableNormal"/>
    <w:uiPriority w:val="52"/>
    <w:qFormat/>
    <w:pPr>
      <w:spacing w:after="0"/>
    </w:pPr>
    <w:rPr>
      <w:color w:val="015C6B" w:themeColor="accent3" w:themeShade="BF"/>
    </w:rPr>
    <w:tblPr/>
    <w:tblStylePr w:type="firstRow">
      <w:rPr>
        <w:rFonts w:asciiTheme="majorHAnsi" w:eastAsiaTheme="majorEastAsia" w:hAnsiTheme="majorHAnsi" w:cstheme="majorBidi"/>
        <w:i/>
        <w:iCs/>
        <w:sz w:val="26"/>
      </w:r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cPr>
        <w:tcBorders>
          <w:left w:val="single" w:sz="4" w:space="0" w:color="017A8E" w:themeColor="accent3"/>
        </w:tcBorders>
        <w:shd w:val="clear" w:color="auto" w:fill="FFFFFF" w:themeFill="background1"/>
      </w:tcPr>
    </w:tblStylePr>
    <w:tblStylePr w:type="band1Vert">
      <w:tcPr>
        <w:shd w:val="clear" w:color="auto" w:fill="B6F4FE" w:themeFill="accent3" w:themeFillTint="33"/>
      </w:tcPr>
    </w:tblStylePr>
    <w:tblStylePr w:type="band1Horz">
      <w:tcPr>
        <w:shd w:val="clear" w:color="auto" w:fill="B6F4FE"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ListTable7ColorfulAccent4">
    <w:name w:val="List Table 7 Colorful Accent 4"/>
    <w:basedOn w:val="TableNormal"/>
    <w:uiPriority w:val="52"/>
    <w:qFormat/>
    <w:pPr>
      <w:spacing w:after="0"/>
    </w:pPr>
    <w:rPr>
      <w:color w:val="413F34" w:themeColor="accent4" w:themeShade="BF"/>
    </w:rPr>
    <w:tblPr/>
    <w:tblStylePr w:type="firstRow">
      <w:rPr>
        <w:rFonts w:asciiTheme="majorHAnsi" w:eastAsiaTheme="majorEastAsia" w:hAnsiTheme="majorHAnsi" w:cstheme="majorBidi"/>
        <w:i/>
        <w:iCs/>
        <w:sz w:val="26"/>
      </w:r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cPr>
        <w:tcBorders>
          <w:left w:val="single" w:sz="4" w:space="0" w:color="565445" w:themeColor="accent4"/>
        </w:tcBorders>
        <w:shd w:val="clear" w:color="auto" w:fill="FFFFFF" w:themeFill="background1"/>
      </w:tcPr>
    </w:tblStylePr>
    <w:tblStylePr w:type="band1Vert">
      <w:tcPr>
        <w:shd w:val="clear" w:color="auto" w:fill="DFDED7" w:themeFill="accent4" w:themeFillTint="33"/>
      </w:tcPr>
    </w:tblStylePr>
    <w:tblStylePr w:type="band1Horz">
      <w:tcPr>
        <w:shd w:val="clear" w:color="auto" w:fill="DFDED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ListTable7ColorfulAccent5">
    <w:name w:val="List Table 7 Colorful Accent 5"/>
    <w:basedOn w:val="TableNormal"/>
    <w:uiPriority w:val="52"/>
    <w:qFormat/>
    <w:pPr>
      <w:spacing w:after="0"/>
    </w:pPr>
    <w:rPr>
      <w:color w:val="5F2539" w:themeColor="accent5" w:themeShade="BF"/>
    </w:rPr>
    <w:tblPr/>
    <w:tblStylePr w:type="firstRow">
      <w:rPr>
        <w:rFonts w:asciiTheme="majorHAnsi" w:eastAsiaTheme="majorEastAsia" w:hAnsiTheme="majorHAnsi" w:cstheme="majorBidi"/>
        <w:i/>
        <w:iCs/>
        <w:sz w:val="26"/>
      </w:r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cPr>
        <w:tcBorders>
          <w:left w:val="single" w:sz="4" w:space="0" w:color="7E314C" w:themeColor="accent5"/>
        </w:tcBorders>
        <w:shd w:val="clear" w:color="auto" w:fill="FFFFFF" w:themeFill="background1"/>
      </w:tcPr>
    </w:tblStylePr>
    <w:tblStylePr w:type="band1Vert">
      <w:tcPr>
        <w:shd w:val="clear" w:color="auto" w:fill="ECCED9" w:themeFill="accent5" w:themeFillTint="33"/>
      </w:tcPr>
    </w:tblStylePr>
    <w:tblStylePr w:type="band1Horz">
      <w:tcPr>
        <w:shd w:val="clear" w:color="auto" w:fill="ECCED9"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ListTable7ColorfulAccent6">
    <w:name w:val="List Table 7 Colorful Accent 6"/>
    <w:basedOn w:val="TableNormal"/>
    <w:uiPriority w:val="52"/>
    <w:qFormat/>
    <w:pPr>
      <w:spacing w:after="0"/>
    </w:pPr>
    <w:rPr>
      <w:color w:val="7C1A13" w:themeColor="accent6" w:themeShade="BF"/>
    </w:rPr>
    <w:tblPr/>
    <w:tblStylePr w:type="firstRow">
      <w:rPr>
        <w:rFonts w:asciiTheme="majorHAnsi" w:eastAsiaTheme="majorEastAsia" w:hAnsiTheme="majorHAnsi" w:cstheme="majorBidi"/>
        <w:i/>
        <w:iCs/>
        <w:sz w:val="26"/>
      </w:r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cPr>
        <w:tcBorders>
          <w:left w:val="single" w:sz="4" w:space="0" w:color="A52319" w:themeColor="accent6"/>
        </w:tcBorders>
        <w:shd w:val="clear" w:color="auto" w:fill="FFFFFF" w:themeFill="background1"/>
      </w:tcPr>
    </w:tblStylePr>
    <w:tblStylePr w:type="band1Vert">
      <w:tcPr>
        <w:shd w:val="clear" w:color="auto" w:fill="F6CAC7" w:themeFill="accent6" w:themeFillTint="33"/>
      </w:tcPr>
    </w:tblStylePr>
    <w:tblStylePr w:type="band1Horz">
      <w:tcPr>
        <w:shd w:val="clear" w:color="auto" w:fill="F6CAC7"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MessageHeaderChar">
    <w:name w:val="Message Header Char"/>
    <w:basedOn w:val="DefaultParagraphFont"/>
    <w:link w:val="MessageHeader"/>
    <w:uiPriority w:val="99"/>
    <w:semiHidden/>
    <w:qFormat/>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pPr>
      <w:spacing w:after="0"/>
    </w:pPr>
    <w:rPr>
      <w:rFonts w:asciiTheme="minorHAnsi" w:eastAsiaTheme="minorHAnsi" w:hAnsi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character" w:customStyle="1" w:styleId="NoteHeadingChar">
    <w:name w:val="Note Heading Char"/>
    <w:basedOn w:val="DefaultParagraphFont"/>
    <w:link w:val="NoteHeading"/>
    <w:uiPriority w:val="99"/>
    <w:semiHidden/>
    <w:qFormat/>
  </w:style>
  <w:style w:type="table" w:customStyle="1" w:styleId="PlainTable1">
    <w:name w:val="Plain Table 1"/>
    <w:basedOn w:val="TableNormal"/>
    <w:uiPriority w:val="41"/>
    <w:qFormat/>
    <w:pPr>
      <w:spacing w:after="0"/>
    </w:pPr>
    <w:tblPr>
      <w:tblBorders>
        <w:top w:val="single" w:sz="4" w:space="0" w:color="BEBEBE" w:themeColor="background1" w:themeShade="BF"/>
        <w:left w:val="single" w:sz="4" w:space="0" w:color="BEBEBE" w:themeColor="background1" w:themeShade="BF"/>
        <w:bottom w:val="single" w:sz="4" w:space="0" w:color="BEBEBE" w:themeColor="background1" w:themeShade="BF"/>
        <w:right w:val="single" w:sz="4" w:space="0" w:color="BEBEBE" w:themeColor="background1" w:themeShade="BF"/>
        <w:insideH w:val="single" w:sz="4" w:space="0" w:color="BEBEBE" w:themeColor="background1" w:themeShade="BF"/>
        <w:insideV w:val="single" w:sz="4" w:space="0" w:color="BEBEBE" w:themeColor="background1" w:themeShade="BF"/>
      </w:tblBorders>
    </w:tblPr>
    <w:tblStylePr w:type="firstRow">
      <w:rPr>
        <w:b/>
        <w:bCs/>
      </w:rPr>
    </w:tblStylePr>
    <w:tblStylePr w:type="lastRow">
      <w:rPr>
        <w:b/>
        <w:bCs/>
      </w:rPr>
      <w:tcPr>
        <w:tcBorders>
          <w:top w:val="double" w:sz="4" w:space="0" w:color="BEBEBE" w:themeColor="background1" w:themeShade="BF"/>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PlainTable2">
    <w:name w:val="Plain Table 2"/>
    <w:basedOn w:val="TableNormal"/>
    <w:uiPriority w:val="42"/>
    <w:qFormat/>
    <w:pPr>
      <w:spacing w:after="0"/>
    </w:pPr>
    <w:tblPr>
      <w:tblBorders>
        <w:top w:val="single" w:sz="4" w:space="0" w:color="7E7E7E" w:themeColor="text1" w:themeTint="80"/>
        <w:bottom w:val="single" w:sz="4" w:space="0" w:color="7E7E7E" w:themeColor="text1" w:themeTint="80"/>
      </w:tblBorders>
    </w:tblPr>
    <w:tblStylePr w:type="firstRow">
      <w:rPr>
        <w:b/>
        <w:bCs/>
      </w:rPr>
      <w:tcPr>
        <w:tcBorders>
          <w:bottom w:val="single" w:sz="4" w:space="0" w:color="7E7E7E" w:themeColor="text1" w:themeTint="80"/>
        </w:tcBorders>
      </w:tcPr>
    </w:tblStylePr>
    <w:tblStylePr w:type="lastRow">
      <w:rPr>
        <w:b/>
        <w:bCs/>
      </w:rPr>
      <w:tcPr>
        <w:tcBorders>
          <w:top w:val="single" w:sz="4" w:space="0" w:color="7E7E7E" w:themeColor="text1" w:themeTint="80"/>
        </w:tcBorders>
      </w:tcPr>
    </w:tblStylePr>
    <w:tblStylePr w:type="firstCol">
      <w:rPr>
        <w:b/>
        <w:bCs/>
      </w:rPr>
    </w:tblStylePr>
    <w:tblStylePr w:type="lastCol">
      <w:rPr>
        <w:b/>
        <w:bCs/>
      </w:rPr>
    </w:tblStylePr>
    <w:tblStylePr w:type="band1Vert">
      <w:tcPr>
        <w:tcBorders>
          <w:left w:val="single" w:sz="4" w:space="0" w:color="7E7E7E" w:themeColor="text1" w:themeTint="80"/>
          <w:right w:val="single" w:sz="4" w:space="0" w:color="7E7E7E" w:themeColor="text1" w:themeTint="80"/>
        </w:tcBorders>
      </w:tcPr>
    </w:tblStylePr>
    <w:tblStylePr w:type="band2Vert">
      <w:tcPr>
        <w:tcBorders>
          <w:left w:val="single" w:sz="4" w:space="0" w:color="7E7E7E" w:themeColor="text1" w:themeTint="80"/>
          <w:right w:val="single" w:sz="4" w:space="0" w:color="7E7E7E" w:themeColor="text1" w:themeTint="80"/>
        </w:tcBorders>
      </w:tcPr>
    </w:tblStylePr>
    <w:tblStylePr w:type="band1Horz">
      <w:tcPr>
        <w:tcBorders>
          <w:top w:val="single" w:sz="4" w:space="0" w:color="7E7E7E" w:themeColor="text1" w:themeTint="80"/>
          <w:bottom w:val="single" w:sz="4" w:space="0" w:color="7E7E7E" w:themeColor="text1" w:themeTint="80"/>
        </w:tcBorders>
      </w:tcPr>
    </w:tblStylePr>
  </w:style>
  <w:style w:type="table" w:customStyle="1" w:styleId="PlainTable3">
    <w:name w:val="Plain Table 3"/>
    <w:basedOn w:val="TableNormal"/>
    <w:uiPriority w:val="43"/>
    <w:qFormat/>
    <w:pPr>
      <w:spacing w:after="0"/>
    </w:pPr>
    <w:tblPr/>
    <w:tblStylePr w:type="firstRow">
      <w:rPr>
        <w:b/>
        <w:bCs/>
        <w:caps/>
      </w:rPr>
      <w:tcPr>
        <w:tcBorders>
          <w:bottom w:val="single" w:sz="4" w:space="0" w:color="7E7E7E" w:themeColor="text1" w:themeTint="80"/>
        </w:tcBorders>
      </w:tcPr>
    </w:tblStylePr>
    <w:tblStylePr w:type="lastRow">
      <w:rPr>
        <w:b/>
        <w:bCs/>
        <w:caps/>
      </w:rPr>
      <w:tcPr>
        <w:tcBorders>
          <w:top w:val="nil"/>
        </w:tcBorders>
      </w:tcPr>
    </w:tblStylePr>
    <w:tblStylePr w:type="firstCol">
      <w:rPr>
        <w:b/>
        <w:bCs/>
        <w:caps/>
      </w:rPr>
      <w:tcPr>
        <w:tcBorders>
          <w:right w:val="single" w:sz="4" w:space="0" w:color="7E7E7E" w:themeColor="text1" w:themeTint="8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PlainTable4">
    <w:name w:val="Plain Table 4"/>
    <w:basedOn w:val="TableNormal"/>
    <w:uiPriority w:val="44"/>
    <w:qFormat/>
    <w:pPr>
      <w:spacing w:after="0"/>
    </w:pP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PlainTable5">
    <w:name w:val="Plain Table 5"/>
    <w:basedOn w:val="TableNormal"/>
    <w:uiPriority w:val="45"/>
    <w:qFormat/>
    <w:pPr>
      <w:spacing w:after="0"/>
    </w:pPr>
    <w:tblPr/>
    <w:tblStylePr w:type="firstRow">
      <w:rPr>
        <w:rFonts w:asciiTheme="majorHAnsi" w:eastAsiaTheme="majorEastAsia" w:hAnsiTheme="majorHAnsi" w:cstheme="majorBidi"/>
        <w:i/>
        <w:iCs/>
        <w:sz w:val="26"/>
      </w:rPr>
      <w:tcPr>
        <w:tcBorders>
          <w:bottom w:val="single" w:sz="4" w:space="0" w:color="7E7E7E" w:themeColor="text1" w:themeTint="80"/>
        </w:tcBorders>
        <w:shd w:val="clear" w:color="auto" w:fill="FFFFFF" w:themeFill="background1"/>
      </w:tcPr>
    </w:tblStylePr>
    <w:tblStylePr w:type="lastRow">
      <w:rPr>
        <w:rFonts w:asciiTheme="majorHAnsi" w:eastAsiaTheme="majorEastAsia" w:hAnsiTheme="majorHAnsi" w:cstheme="majorBidi"/>
        <w:i/>
        <w:iCs/>
        <w:sz w:val="26"/>
      </w:rPr>
      <w:tcPr>
        <w:tcBorders>
          <w:top w:val="single" w:sz="4" w:space="0" w:color="7E7E7E"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cPr>
        <w:tcBorders>
          <w:right w:val="single" w:sz="4" w:space="0" w:color="7E7E7E" w:themeColor="text1" w:themeTint="80"/>
        </w:tcBorders>
        <w:shd w:val="clear" w:color="auto" w:fill="FFFFFF" w:themeFill="background1"/>
      </w:tcPr>
    </w:tblStylePr>
    <w:tblStylePr w:type="lastCol">
      <w:rPr>
        <w:rFonts w:asciiTheme="majorHAnsi" w:eastAsiaTheme="majorEastAsia" w:hAnsiTheme="majorHAnsi" w:cstheme="majorBidi"/>
        <w:i/>
        <w:iCs/>
        <w:sz w:val="26"/>
      </w:rPr>
      <w:tcPr>
        <w:tcBorders>
          <w:left w:val="single" w:sz="4" w:space="0" w:color="7E7E7E" w:themeColor="text1" w:themeTint="8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SalutationChar">
    <w:name w:val="Salutation Char"/>
    <w:basedOn w:val="DefaultParagraphFont"/>
    <w:link w:val="Salutation"/>
    <w:uiPriority w:val="99"/>
    <w:semiHidden/>
    <w:qFormat/>
  </w:style>
  <w:style w:type="character" w:customStyle="1" w:styleId="SignatureChar">
    <w:name w:val="Signature Char"/>
    <w:basedOn w:val="DefaultParagraphFont"/>
    <w:link w:val="Signature"/>
    <w:uiPriority w:val="99"/>
    <w:semiHidden/>
    <w:qFormat/>
  </w:style>
  <w:style w:type="character" w:customStyle="1" w:styleId="SubtleEmphasis">
    <w:name w:val="Subtle Emphasis"/>
    <w:basedOn w:val="DefaultParagraphFont"/>
    <w:uiPriority w:val="19"/>
    <w:semiHidden/>
    <w:unhideWhenUsed/>
    <w:qFormat/>
    <w:rPr>
      <w:i/>
      <w:iCs/>
      <w:color w:val="404040" w:themeColor="text1" w:themeTint="BF"/>
      <w14:textFill>
        <w14:solidFill>
          <w14:schemeClr w14:val="tx1">
            <w14:lumMod w14:val="75000"/>
            <w14:lumOff w14:val="25000"/>
          </w14:schemeClr>
        </w14:solidFill>
      </w14:textFill>
    </w:rPr>
  </w:style>
  <w:style w:type="character" w:customStyle="1" w:styleId="SubtleReference">
    <w:name w:val="Subtle Reference"/>
    <w:basedOn w:val="DefaultParagraphFont"/>
    <w:uiPriority w:val="31"/>
    <w:semiHidden/>
    <w:unhideWhenUsed/>
    <w:qFormat/>
    <w:rPr>
      <w:smallCaps/>
      <w:color w:val="595959" w:themeColor="text1" w:themeTint="A6"/>
      <w14:textFill>
        <w14:solidFill>
          <w14:schemeClr w14:val="tx1">
            <w14:lumMod w14:val="65000"/>
            <w14:lumOff w14:val="35000"/>
          </w14:schemeClr>
        </w14:solidFill>
      </w14:textFill>
    </w:rPr>
  </w:style>
  <w:style w:type="table" w:customStyle="1" w:styleId="GridTableLight">
    <w:name w:val="Grid Table Light"/>
    <w:basedOn w:val="TableNormal"/>
    <w:uiPriority w:val="40"/>
    <w:qFormat/>
    <w:pPr>
      <w:spacing w:after="0"/>
    </w:pPr>
    <w:tblPr>
      <w:tblBorders>
        <w:top w:val="single" w:sz="4" w:space="0" w:color="BEBEBE" w:themeColor="background1" w:themeShade="BF"/>
        <w:left w:val="single" w:sz="4" w:space="0" w:color="BEBEBE" w:themeColor="background1" w:themeShade="BF"/>
        <w:bottom w:val="single" w:sz="4" w:space="0" w:color="BEBEBE" w:themeColor="background1" w:themeShade="BF"/>
        <w:right w:val="single" w:sz="4" w:space="0" w:color="BEBEBE" w:themeColor="background1" w:themeShade="BF"/>
        <w:insideH w:val="single" w:sz="4" w:space="0" w:color="BEBEBE" w:themeColor="background1" w:themeShade="BF"/>
        <w:insideV w:val="single" w:sz="4" w:space="0" w:color="BEBEBE" w:themeColor="background1" w:themeShade="BF"/>
      </w:tblBorders>
    </w:tblPr>
  </w:style>
  <w:style w:type="paragraph" w:customStyle="1" w:styleId="ListParagraph1">
    <w:name w:val="List Paragraph1"/>
    <w:basedOn w:val="Normal"/>
    <w:uiPriority w:val="7"/>
    <w:qFormat/>
    <w:pPr>
      <w:spacing w:before="0" w:after="160"/>
      <w:ind w:left="720" w:right="0" w:firstLine="0"/>
      <w:contextualSpacing/>
    </w:pPr>
  </w:style>
  <w:style w:type="paragraph" w:customStyle="1" w:styleId="Default">
    <w:name w:val="Default"/>
    <w:uiPriority w:val="6"/>
    <w:qFormat/>
    <w:pPr>
      <w:widowControl/>
      <w:suppressAutoHyphens/>
      <w:bidi w:val="0"/>
      <w:spacing w:before="0" w:after="160" w:line="252" w:lineRule="auto"/>
      <w:jc w:val="left"/>
    </w:pPr>
    <w:rPr>
      <w:rFonts w:ascii="Times New Roman" w:eastAsia="ＭＳ 明朝" w:hAnsi="Times New Roman" w:cs="Times New Roman"/>
      <w:color w:val="auto"/>
      <w:sz w:val="24"/>
      <w:szCs w:val="24"/>
      <w:lang w:val="en-US" w:eastAsia="en-US" w:bidi="ar-SA"/>
    </w:rPr>
  </w:style>
  <w:style w:type="table" w:customStyle="1" w:styleId="Style415">
    <w:name w:val="_Style 415"/>
    <w:basedOn w:val="TableNormal1"/>
    <w:qFormat/>
    <w:pPr>
      <w:spacing w:after="0"/>
    </w:pPr>
    <w:rPr>
      <w:rFonts w:ascii="Rockwell" w:eastAsia="Rockwell" w:hAnsi="Rockwell" w:cs="Rockwell"/>
      <w:b/>
      <w:color w:val="7B1A12"/>
    </w:rPr>
    <w:tblPr>
      <w:tblCellMar>
        <w:top w:w="0" w:type="dxa"/>
        <w:left w:w="0" w:type="dxa"/>
        <w:bottom w:w="432" w:type="dxa"/>
        <w:right w:w="0" w:type="dxa"/>
      </w:tblCellMar>
    </w:tblPr>
    <w:tcPr>
      <w:shd w:val="clear" w:color="auto" w:fill="A52319"/>
    </w:tcPr>
  </w:style>
  <w:style w:type="table" w:customStyle="1" w:styleId="Style416">
    <w:name w:val="_Style 416"/>
    <w:basedOn w:val="TableNormal1"/>
    <w:qFormat/>
    <w:pPr>
      <w:spacing w:after="0"/>
    </w:pPr>
    <w:rPr>
      <w:rFonts w:ascii="Rockwell" w:eastAsia="Rockwell" w:hAnsi="Rockwell" w:cs="Rockwell"/>
      <w:b/>
      <w:color w:val="7B1A12"/>
    </w:rPr>
    <w:tblPr>
      <w:tblCellMar>
        <w:top w:w="0" w:type="dxa"/>
        <w:left w:w="0" w:type="dxa"/>
        <w:bottom w:w="0" w:type="dxa"/>
        <w:right w:w="0" w:type="dxa"/>
      </w:tblCellMar>
    </w:tblPr>
    <w:tcPr>
      <w:shd w:val="clear" w:color="auto" w:fill="A52319"/>
    </w:tcPr>
  </w:style>
  <w:style w:type="table" w:customStyle="1" w:styleId="Style417">
    <w:name w:val="_Style 417"/>
    <w:basedOn w:val="TableNormal1"/>
    <w:qFormat/>
    <w:pPr>
      <w:spacing w:after="0"/>
    </w:pPr>
    <w:rPr>
      <w:rFonts w:ascii="Rockwell" w:eastAsia="Rockwell" w:hAnsi="Rockwell" w:cs="Rockwell"/>
      <w:b/>
      <w:color w:val="7B1A12"/>
    </w:rPr>
    <w:tblPr>
      <w:tblCellMar>
        <w:top w:w="0" w:type="dxa"/>
        <w:left w:w="108" w:type="dxa"/>
        <w:bottom w:w="0" w:type="dxa"/>
        <w:right w:w="108" w:type="dxa"/>
      </w:tblCellMar>
    </w:tblPr>
    <w:tcPr>
      <w:shd w:val="clear" w:color="auto" w:fill="A52319"/>
    </w:tcPr>
  </w:style>
  <w:style w:type="table" w:customStyle="1" w:styleId="Style418">
    <w:name w:val="_Style 418"/>
    <w:basedOn w:val="TableNormal1"/>
    <w:qFormat/>
    <w:pPr>
      <w:spacing w:after="0"/>
    </w:pPr>
    <w:rPr>
      <w:rFonts w:ascii="Rockwell" w:eastAsia="Rockwell" w:hAnsi="Rockwell" w:cs="Rockwell"/>
      <w:b/>
      <w:color w:val="7B1A12"/>
    </w:rPr>
    <w:tblPr>
      <w:tblCellMar>
        <w:top w:w="0" w:type="dxa"/>
        <w:left w:w="108" w:type="dxa"/>
        <w:bottom w:w="0" w:type="dxa"/>
        <w:right w:w="108" w:type="dxa"/>
      </w:tblCellMar>
    </w:tblPr>
    <w:tcPr>
      <w:shd w:val="clear" w:color="auto" w:fill="A52319"/>
    </w:tcPr>
  </w:style>
  <w:style w:type="table" w:customStyle="1" w:styleId="Style419">
    <w:name w:val="_Style 419"/>
    <w:basedOn w:val="TableNormal1"/>
    <w:qFormat/>
    <w:pPr>
      <w:spacing w:after="0"/>
    </w:pPr>
    <w:rPr>
      <w:rFonts w:ascii="Rockwell" w:eastAsia="Rockwell" w:hAnsi="Rockwell" w:cs="Rockwell"/>
      <w:b/>
      <w:color w:val="7B1A12"/>
    </w:rPr>
    <w:tblPr>
      <w:tblCellMar>
        <w:top w:w="0" w:type="dxa"/>
        <w:left w:w="108" w:type="dxa"/>
        <w:bottom w:w="0" w:type="dxa"/>
        <w:right w:w="108" w:type="dxa"/>
      </w:tblCellMar>
    </w:tblPr>
    <w:tcPr>
      <w:shd w:val="clear" w:color="auto" w:fill="A52319"/>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en.wikipedia.org/wiki/Holding_company" TargetMode="External" /><Relationship Id="rId6" Type="http://schemas.openxmlformats.org/officeDocument/2006/relationships/hyperlink" Target="https://en.wikipedia.org/wiki/Deerfield,_Illinois" TargetMode="External" /><Relationship Id="rId7" Type="http://schemas.openxmlformats.org/officeDocument/2006/relationships/hyperlink" Target="https://en.wikipedia.org/wiki/Walgreens" TargetMode="External" /><Relationship Id="rId8" Type="http://schemas.openxmlformats.org/officeDocument/2006/relationships/hyperlink" Target="https://en.wikipedia.org/wiki/Boots_UK" TargetMode="External" /><Relationship Id="rId9" Type="http://schemas.openxmlformats.org/officeDocument/2006/relationships/image" Target="https://rdxfootmark.naukri.com/v2/track/openCv?trackingInfo=7eb8e778aa04d32657456523314dca3d134f4b0419514c4847440321091b5b58120b14031844515e0c435601514841481f0f2b561358191b195115495d0c00584e4209430247460c590858184508105042445b0c0f054e4108120211474a411b02154e49405d58380c4f03434c1b0b150a18444a411b0b15416a44564a141a245d4340010a130712485e5b0f53580f1b525a4553524f015143120e15031548504f446&amp;docType=docx" TargetMode="External" /></Relationship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MPNxBvv6cBE8bsbZSQa9t4GKw==">CgMxLjAyCGguZ2pkZ3hzMgloLjMwajB6bGw4AHIhMWtQd2tTUkszWXAxWjlJQUNjUnNhWVBBLWNfU0p4WVlt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Jeevan Kishore Reddy</cp:lastModifiedBy>
  <cp:revision>0</cp:revision>
  <dcterms:created xsi:type="dcterms:W3CDTF">2022-12-05T07:44:00Z</dcterms:created>
  <dcterms:modified xsi:type="dcterms:W3CDTF">2025-09-24T12:49:02Z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42148A87F6E649B298CDFFFABD9D8506_12</vt:lpwstr>
  </property>
  <property fmtid="{D5CDD505-2E9C-101B-9397-08002B2CF9AE}" pid="3" name="KSOProductBuildVer">
    <vt:lpwstr>1033-12.2.0.21931</vt:lpwstr>
  </property>
</Properties>
</file>